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34647">
      <w:pPr>
        <w:pStyle w:val="15"/>
        <w:jc w:val="left"/>
      </w:pPr>
      <w:r>
        <w:t>Vue3知识点汇总</w:t>
      </w:r>
    </w:p>
    <w:p w14:paraId="38463783">
      <w:r>
        <w:rPr>
          <w:rFonts w:hint="eastAsia"/>
          <w:b/>
          <w:lang w:val="en-US" w:eastAsia="zh-CN"/>
        </w:rPr>
        <w:t>①</w:t>
      </w:r>
      <w:bookmarkStart w:id="0" w:name="_GoBack"/>
      <w:bookmarkEnd w:id="0"/>
      <w:r>
        <w:rPr>
          <w:b/>
        </w:rPr>
        <w:t>用户:</w:t>
      </w:r>
    </w:p>
    <w:p w14:paraId="2E5ADE9A">
      <w:r>
        <w:t>你能给我介绍一下，vue中有哪些符号缩写吗</w:t>
      </w:r>
    </w:p>
    <w:p w14:paraId="5934BF0C">
      <w:r>
        <w:rPr>
          <w:b/>
        </w:rPr>
        <w:t>元宝:</w:t>
      </w:r>
    </w:p>
    <w:p w14:paraId="16DC06F1">
      <w:r>
        <w:t>当然！Vue 中的符号缩写确实能让代码更简洁。下面我给你系统性地介绍 Vue 中的各种符号缩写：</w:t>
      </w:r>
    </w:p>
    <w:p w14:paraId="33D8A152">
      <w:pPr>
        <w:pStyle w:val="3"/>
      </w:pPr>
      <w:r>
        <w:t>1. 最常用的核心缩写</w:t>
      </w:r>
    </w:p>
    <w:p w14:paraId="11C09F9D">
      <w:pPr>
        <w:pStyle w:val="4"/>
      </w:pPr>
      <w:r>
        <w:rPr>
          <w:rStyle w:val="24"/>
          <w:color w:val="D34097"/>
          <w:shd w:val="clear" w:fill="E9EBED"/>
        </w:rPr>
        <w:t>v-bind</w:t>
      </w:r>
      <w:r>
        <w:t xml:space="preserve"> 缩写 → </w:t>
      </w:r>
      <w:r>
        <w:rPr>
          <w:rStyle w:val="24"/>
          <w:color w:val="D34097"/>
          <w:shd w:val="clear" w:fill="E9EBED"/>
        </w:rPr>
        <w:t>:</w:t>
      </w:r>
    </w:p>
    <w:p w14:paraId="66084CB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" name="文本框 rbld7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8965952">
                            <w:r>
                              <w:t>&lt;!-- 完整写法 --&gt;</w:t>
                            </w:r>
                          </w:p>
                          <w:p w14:paraId="704D0175">
                            <w:r>
                              <w:t>&lt;img v-bind:src="imageSrc"&gt;</w:t>
                            </w:r>
                          </w:p>
                          <w:p w14:paraId="558FA194"/>
                          <w:p w14:paraId="7352C87C">
                            <w:r>
                              <w:t>&lt;!-- 缩写（最常用） --&gt;</w:t>
                            </w:r>
                          </w:p>
                          <w:p w14:paraId="3AA1AF17">
                            <w:r>
                              <w:t>&lt;img :src="imageSrc"&gt;</w:t>
                            </w:r>
                          </w:p>
                          <w:p w14:paraId="3D41D940"/>
                          <w:p w14:paraId="2DBA031F">
                            <w:r>
                              <w:t>&lt;!-- 动态属性名 --&gt;</w:t>
                            </w:r>
                          </w:p>
                          <w:p w14:paraId="57553A0B">
                            <w:r>
                              <w:t>&lt;div :[key]="value"&gt;&lt;/div&gt;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bld7c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GDaBmpb&#10;AgAA4A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8965952">
                      <w:r>
                        <w:t>&lt;!-- 完整写法 --&gt;</w:t>
                      </w:r>
                    </w:p>
                    <w:p w14:paraId="704D0175">
                      <w:r>
                        <w:t>&lt;img v-bind:src="imageSrc"&gt;</w:t>
                      </w:r>
                    </w:p>
                    <w:p w14:paraId="558FA194"/>
                    <w:p w14:paraId="7352C87C">
                      <w:r>
                        <w:t>&lt;!-- 缩写（最常用） --&gt;</w:t>
                      </w:r>
                    </w:p>
                    <w:p w14:paraId="3AA1AF17">
                      <w:r>
                        <w:t>&lt;img :src="imageSrc"&gt;</w:t>
                      </w:r>
                    </w:p>
                    <w:p w14:paraId="3D41D940"/>
                    <w:p w14:paraId="2DBA031F">
                      <w:r>
                        <w:t>&lt;!-- 动态属性名 --&gt;</w:t>
                      </w:r>
                    </w:p>
                    <w:p w14:paraId="57553A0B">
                      <w:r>
                        <w:t>&lt;div :[key]="value"&gt;&lt;/div&gt;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5C48EEA">
      <w:pPr>
        <w:pStyle w:val="4"/>
      </w:pPr>
      <w:r>
        <w:rPr>
          <w:rStyle w:val="24"/>
          <w:color w:val="D34097"/>
          <w:shd w:val="clear" w:fill="E9EBED"/>
        </w:rPr>
        <w:t>v-on</w:t>
      </w:r>
      <w:r>
        <w:t xml:space="preserve"> 缩写 → </w:t>
      </w:r>
      <w:r>
        <w:rPr>
          <w:rStyle w:val="24"/>
          <w:color w:val="D34097"/>
          <w:shd w:val="clear" w:fill="E9EBED"/>
        </w:rPr>
        <w:t>@</w:t>
      </w:r>
    </w:p>
    <w:p w14:paraId="44E7A3C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" name="文本框 mmb6m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67604DD">
                            <w:r>
                              <w:t>&lt;!-- 完整写法 --&gt;</w:t>
                            </w:r>
                          </w:p>
                          <w:p w14:paraId="5E00BCD0">
                            <w:r>
                              <w:t>&lt;button v-on:click="handleClick"&gt;点击&lt;/button&gt;</w:t>
                            </w:r>
                          </w:p>
                          <w:p w14:paraId="64B7925B"/>
                          <w:p w14:paraId="10A39E1D">
                            <w:r>
                              <w:t>&lt;!-- 缩写（最常用） --&gt;</w:t>
                            </w:r>
                          </w:p>
                          <w:p w14:paraId="5D7DBB57">
                            <w:r>
                              <w:t>&lt;button @click="handleClick"&gt;点击&lt;/button&gt;</w:t>
                            </w:r>
                          </w:p>
                          <w:p w14:paraId="0010817F"/>
                          <w:p w14:paraId="42C7B696">
                            <w:r>
                              <w:t>&lt;!-- 动态事件名 --&gt;</w:t>
                            </w:r>
                          </w:p>
                          <w:p w14:paraId="66160DB7">
                            <w:r>
                              <w:t>&lt;button @[eventName]="handler"&gt;&lt;/button&gt;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mmb6m1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cO4Q4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67604DD">
                      <w:r>
                        <w:t>&lt;!-- 完整写法 --&gt;</w:t>
                      </w:r>
                    </w:p>
                    <w:p w14:paraId="5E00BCD0">
                      <w:r>
                        <w:t>&lt;button v-on:click="handleClick"&gt;点击&lt;/button&gt;</w:t>
                      </w:r>
                    </w:p>
                    <w:p w14:paraId="64B7925B"/>
                    <w:p w14:paraId="10A39E1D">
                      <w:r>
                        <w:t>&lt;!-- 缩写（最常用） --&gt;</w:t>
                      </w:r>
                    </w:p>
                    <w:p w14:paraId="5D7DBB57">
                      <w:r>
                        <w:t>&lt;button @click="handleClick"&gt;点击&lt;/button&gt;</w:t>
                      </w:r>
                    </w:p>
                    <w:p w14:paraId="0010817F"/>
                    <w:p w14:paraId="42C7B696">
                      <w:r>
                        <w:t>&lt;!-- 动态事件名 --&gt;</w:t>
                      </w:r>
                    </w:p>
                    <w:p w14:paraId="66160DB7">
                      <w:r>
                        <w:t>&lt;button @[eventName]="handler"&gt;&lt;/button&gt;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B2E4883">
      <w:pPr>
        <w:pStyle w:val="3"/>
      </w:pPr>
      <w:r>
        <w:t>2. 插槽相关缩写</w:t>
      </w:r>
    </w:p>
    <w:p w14:paraId="3B367A0C">
      <w:pPr>
        <w:pStyle w:val="4"/>
      </w:pPr>
      <w:r>
        <w:rPr>
          <w:rStyle w:val="24"/>
          <w:color w:val="D34097"/>
          <w:shd w:val="clear" w:fill="E9EBED"/>
        </w:rPr>
        <w:t>v-slot</w:t>
      </w:r>
      <w:r>
        <w:t xml:space="preserve"> 缩写 → </w:t>
      </w:r>
      <w:r>
        <w:rPr>
          <w:rStyle w:val="24"/>
          <w:color w:val="D34097"/>
          <w:shd w:val="clear" w:fill="E9EBED"/>
        </w:rPr>
        <w:t>#</w:t>
      </w:r>
    </w:p>
    <w:p w14:paraId="57868D1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" name="文本框 s6svn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E914134">
                            <w:r>
                              <w:t>&lt;!-- 子组件 Child.vue --&gt;</w:t>
                            </w:r>
                          </w:p>
                          <w:p w14:paraId="4E9A081A">
                            <w:r>
                              <w:t>&lt;slot name="header"&gt;&lt;/slot&gt;</w:t>
                            </w:r>
                          </w:p>
                          <w:p w14:paraId="52FE0ECE">
                            <w:r>
                              <w:t>&lt;slot&gt;&lt;/slot&gt; &lt;!-- 默认插槽 --&gt;</w:t>
                            </w:r>
                          </w:p>
                          <w:p w14:paraId="10A19C86"/>
                          <w:p w14:paraId="0DFDB938">
                            <w:r>
                              <w:t>&lt;!-- 父组件中使用 --&gt;</w:t>
                            </w:r>
                          </w:p>
                          <w:p w14:paraId="0E2372CF">
                            <w:r>
                              <w:t>&lt;!-- 完整写法 --&gt;</w:t>
                            </w:r>
                          </w:p>
                          <w:p w14:paraId="63F4C544">
                            <w:r>
                              <w:t>&lt;template v-slot:header&gt;</w:t>
                            </w:r>
                          </w:p>
                          <w:p w14:paraId="5B228E2F">
                            <w:r>
                              <w:t xml:space="preserve">  &lt;h1&gt;标题&lt;/h1&gt;</w:t>
                            </w:r>
                          </w:p>
                          <w:p w14:paraId="652C71BE">
                            <w:r>
                              <w:t>&lt;/template&gt;</w:t>
                            </w:r>
                          </w:p>
                          <w:p w14:paraId="50B2B189"/>
                          <w:p w14:paraId="06EC90BE">
                            <w:r>
                              <w:t>&lt;!-- 缩写 --&gt;</w:t>
                            </w:r>
                          </w:p>
                          <w:p w14:paraId="2140AC2C">
                            <w:r>
                              <w:t>&lt;template #header&gt;</w:t>
                            </w:r>
                          </w:p>
                          <w:p w14:paraId="5BDFB935">
                            <w:r>
                              <w:t xml:space="preserve">  &lt;h1&gt;标题&lt;/h1&gt;</w:t>
                            </w:r>
                          </w:p>
                          <w:p w14:paraId="376CC355">
                            <w:r>
                              <w:t>&lt;/template&gt;</w:t>
                            </w:r>
                          </w:p>
                          <w:p w14:paraId="3113A645"/>
                          <w:p w14:paraId="53C8E3E3">
                            <w:r>
                              <w:t>&lt;!-- 默认插槽的缩写 --&gt;</w:t>
                            </w:r>
                          </w:p>
                          <w:p w14:paraId="72D1549A">
                            <w:r>
                              <w:t>&lt;template v-slot:default&gt;...&lt;/template&gt;</w:t>
                            </w:r>
                          </w:p>
                          <w:p w14:paraId="421250AB">
                            <w:r>
                              <w:t>&lt;template #default&gt;...&lt;/template&gt;</w:t>
                            </w:r>
                          </w:p>
                          <w:p w14:paraId="055BEB4B">
                            <w:r>
                              <w:t>&lt;Child #default="{ data }"&gt;  &lt;!-- Vue 3 支持的语法 --&gt;</w:t>
                            </w:r>
                          </w:p>
                          <w:p w14:paraId="5FC01E94">
                            <w:r>
                              <w:t xml:space="preserve">  {{ data }}</w:t>
                            </w:r>
                          </w:p>
                          <w:p w14:paraId="569BD22D">
                            <w:r>
                              <w:t>&lt;/Child&gt;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6svnn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Kt36glb&#10;AgAA4A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E914134">
                      <w:r>
                        <w:t>&lt;!-- 子组件 Child.vue --&gt;</w:t>
                      </w:r>
                    </w:p>
                    <w:p w14:paraId="4E9A081A">
                      <w:r>
                        <w:t>&lt;slot name="header"&gt;&lt;/slot&gt;</w:t>
                      </w:r>
                    </w:p>
                    <w:p w14:paraId="52FE0ECE">
                      <w:r>
                        <w:t>&lt;slot&gt;&lt;/slot&gt; &lt;!-- 默认插槽 --&gt;</w:t>
                      </w:r>
                    </w:p>
                    <w:p w14:paraId="10A19C86"/>
                    <w:p w14:paraId="0DFDB938">
                      <w:r>
                        <w:t>&lt;!-- 父组件中使用 --&gt;</w:t>
                      </w:r>
                    </w:p>
                    <w:p w14:paraId="0E2372CF">
                      <w:r>
                        <w:t>&lt;!-- 完整写法 --&gt;</w:t>
                      </w:r>
                    </w:p>
                    <w:p w14:paraId="63F4C544">
                      <w:r>
                        <w:t>&lt;template v-slot:header&gt;</w:t>
                      </w:r>
                    </w:p>
                    <w:p w14:paraId="5B228E2F">
                      <w:r>
                        <w:t xml:space="preserve">  &lt;h1&gt;标题&lt;/h1&gt;</w:t>
                      </w:r>
                    </w:p>
                    <w:p w14:paraId="652C71BE">
                      <w:r>
                        <w:t>&lt;/template&gt;</w:t>
                      </w:r>
                    </w:p>
                    <w:p w14:paraId="50B2B189"/>
                    <w:p w14:paraId="06EC90BE">
                      <w:r>
                        <w:t>&lt;!-- 缩写 --&gt;</w:t>
                      </w:r>
                    </w:p>
                    <w:p w14:paraId="2140AC2C">
                      <w:r>
                        <w:t>&lt;template #header&gt;</w:t>
                      </w:r>
                    </w:p>
                    <w:p w14:paraId="5BDFB935">
                      <w:r>
                        <w:t xml:space="preserve">  &lt;h1&gt;标题&lt;/h1&gt;</w:t>
                      </w:r>
                    </w:p>
                    <w:p w14:paraId="376CC355">
                      <w:r>
                        <w:t>&lt;/template&gt;</w:t>
                      </w:r>
                    </w:p>
                    <w:p w14:paraId="3113A645"/>
                    <w:p w14:paraId="53C8E3E3">
                      <w:r>
                        <w:t>&lt;!-- 默认插槽的缩写 --&gt;</w:t>
                      </w:r>
                    </w:p>
                    <w:p w14:paraId="72D1549A">
                      <w:r>
                        <w:t>&lt;template v-slot:default&gt;...&lt;/template&gt;</w:t>
                      </w:r>
                    </w:p>
                    <w:p w14:paraId="421250AB">
                      <w:r>
                        <w:t>&lt;template #default&gt;...&lt;/template&gt;</w:t>
                      </w:r>
                    </w:p>
                    <w:p w14:paraId="055BEB4B">
                      <w:r>
                        <w:t>&lt;Child #default="{ data }"&gt;  &lt;!-- Vue 3 支持的语法 --&gt;</w:t>
                      </w:r>
                    </w:p>
                    <w:p w14:paraId="5FC01E94">
                      <w:r>
                        <w:t xml:space="preserve">  {{ data }}</w:t>
                      </w:r>
                    </w:p>
                    <w:p w14:paraId="569BD22D">
                      <w:r>
                        <w:t>&lt;/Child&gt;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C3405E6">
      <w:pPr>
        <w:pStyle w:val="3"/>
      </w:pPr>
      <w:r>
        <w:t>3. 特殊缩写和语法糖</w:t>
      </w:r>
    </w:p>
    <w:p w14:paraId="4FC0D7F1">
      <w:pPr>
        <w:pStyle w:val="4"/>
      </w:pPr>
      <w:r>
        <w:rPr>
          <w:rStyle w:val="24"/>
          <w:color w:val="D34097"/>
          <w:shd w:val="clear" w:fill="E9EBED"/>
        </w:rPr>
        <w:t>v-model</w:t>
      </w:r>
      <w:r>
        <w:t xml:space="preserve"> 的多种形式</w:t>
      </w:r>
    </w:p>
    <w:p w14:paraId="65D32325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" name="文本框 8gga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B1AF838">
                            <w:r>
                              <w:t>&lt;!-- 基础用法（没有缩写，但本身就是语法糖） --&gt;</w:t>
                            </w:r>
                          </w:p>
                          <w:p w14:paraId="55B941D3">
                            <w:r>
                              <w:t>&lt;input v-model="text"&gt;</w:t>
                            </w:r>
                          </w:p>
                          <w:p w14:paraId="0094512B"/>
                          <w:p w14:paraId="0FDE293F">
                            <w:r>
                              <w:t>&lt;!-- 等价完整写法 --&gt;</w:t>
                            </w:r>
                          </w:p>
                          <w:p w14:paraId="208C50CB">
                            <w:r>
                              <w:t>&lt;input :value="text" @input="text = $event.target.value"&gt;</w:t>
                            </w:r>
                          </w:p>
                          <w:p w14:paraId="048F0E22"/>
                          <w:p w14:paraId="2B05675C">
                            <w:r>
                              <w:t>&lt;!-- 修饰符缩写 --&gt;</w:t>
                            </w:r>
                          </w:p>
                          <w:p w14:paraId="2F0EDDBC">
                            <w:r>
                              <w:t>&lt;input v-model.trim="text"&gt;    &lt;!-- 自动去除首尾空格 --&gt;</w:t>
                            </w:r>
                          </w:p>
                          <w:p w14:paraId="33FC7665">
                            <w:r>
                              <w:t>&lt;input v-model.number="age"&gt;   &lt;!-- 自动转为数字 --&gt;</w:t>
                            </w:r>
                          </w:p>
                          <w:p w14:paraId="305E0E5A">
                            <w:r>
                              <w:t>&lt;input v-model.lazy="msg"&gt;    &lt;!-- 改为 change 事件触发 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8ggapy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ZvrSh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B1AF838">
                      <w:r>
                        <w:t>&lt;!-- 基础用法（没有缩写，但本身就是语法糖） --&gt;</w:t>
                      </w:r>
                    </w:p>
                    <w:p w14:paraId="55B941D3">
                      <w:r>
                        <w:t>&lt;input v-model="text"&gt;</w:t>
                      </w:r>
                    </w:p>
                    <w:p w14:paraId="0094512B"/>
                    <w:p w14:paraId="0FDE293F">
                      <w:r>
                        <w:t>&lt;!-- 等价完整写法 --&gt;</w:t>
                      </w:r>
                    </w:p>
                    <w:p w14:paraId="208C50CB">
                      <w:r>
                        <w:t>&lt;input :value="text" @input="text = $event.target.value"&gt;</w:t>
                      </w:r>
                    </w:p>
                    <w:p w14:paraId="048F0E22"/>
                    <w:p w14:paraId="2B05675C">
                      <w:r>
                        <w:t>&lt;!-- 修饰符缩写 --&gt;</w:t>
                      </w:r>
                    </w:p>
                    <w:p w14:paraId="2F0EDDBC">
                      <w:r>
                        <w:t>&lt;input v-model.trim="text"&gt;    &lt;!-- 自动去除首尾空格 --&gt;</w:t>
                      </w:r>
                    </w:p>
                    <w:p w14:paraId="33FC7665">
                      <w:r>
                        <w:t>&lt;input v-model.number="age"&gt;   &lt;!-- 自动转为数字 --&gt;</w:t>
                      </w:r>
                    </w:p>
                    <w:p w14:paraId="305E0E5A">
                      <w:r>
                        <w:t>&lt;input v-model.lazy="msg"&gt;    &lt;!-- 改为 change 事件触发 --&gt;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5B8DB47">
      <w:pPr>
        <w:pStyle w:val="4"/>
      </w:pPr>
      <w:r>
        <w:rPr>
          <w:rStyle w:val="24"/>
          <w:color w:val="D34097"/>
          <w:shd w:val="clear" w:fill="E9EBED"/>
        </w:rPr>
        <w:t>.sync</w:t>
      </w:r>
      <w:r>
        <w:t xml:space="preserve"> 修饰符（Vue 2 特性，Vue 3 中已整合到 v-model 中）</w:t>
      </w:r>
    </w:p>
    <w:p w14:paraId="2E8D1FC6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" name="文本框 pdfph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878486B">
                            <w:r>
                              <w:t>&lt;!-- Vue 2 中的 .sync 修饰符 --&gt;</w:t>
                            </w:r>
                          </w:p>
                          <w:p w14:paraId="7C8F4AB8">
                            <w:r>
                              <w:t>&lt;ChildComponent :title.sync="pageTitle" /&gt;</w:t>
                            </w:r>
                          </w:p>
                          <w:p w14:paraId="08A562FE"/>
                          <w:p w14:paraId="22F5FB41">
                            <w:r>
                              <w:t>&lt;!-- 等价于 --&gt;</w:t>
                            </w:r>
                          </w:p>
                          <w:p w14:paraId="27EA8F7D">
                            <w:r>
                              <w:t>&lt;ChildComponent</w:t>
                            </w:r>
                          </w:p>
                          <w:p w14:paraId="47488854">
                            <w:r>
                              <w:t xml:space="preserve">  :title="pageTitle"</w:t>
                            </w:r>
                          </w:p>
                          <w:p w14:paraId="739DA0B0">
                            <w:r>
                              <w:t xml:space="preserve">  @update:title="pageTitle = $event"</w:t>
                            </w:r>
                          </w:p>
                          <w:p w14:paraId="1A62D7C6">
                            <w:r>
                              <w:t>/&gt;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pdfphf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6qrqYlsCAADh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Oqq6mJ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878486B">
                      <w:r>
                        <w:t>&lt;!-- Vue 2 中的 .sync 修饰符 --&gt;</w:t>
                      </w:r>
                    </w:p>
                    <w:p w14:paraId="7C8F4AB8">
                      <w:r>
                        <w:t>&lt;ChildComponent :title.sync="pageTitle" /&gt;</w:t>
                      </w:r>
                    </w:p>
                    <w:p w14:paraId="08A562FE"/>
                    <w:p w14:paraId="22F5FB41">
                      <w:r>
                        <w:t>&lt;!-- 等价于 --&gt;</w:t>
                      </w:r>
                    </w:p>
                    <w:p w14:paraId="27EA8F7D">
                      <w:r>
                        <w:t>&lt;ChildComponent</w:t>
                      </w:r>
                    </w:p>
                    <w:p w14:paraId="47488854">
                      <w:r>
                        <w:t xml:space="preserve">  :title="pageTitle"</w:t>
                      </w:r>
                    </w:p>
                    <w:p w14:paraId="739DA0B0">
                      <w:r>
                        <w:t xml:space="preserve">  @update:title="pageTitle = $event"</w:t>
                      </w:r>
                    </w:p>
                    <w:p w14:paraId="1A62D7C6">
                      <w:r>
                        <w:t>/&gt;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ADDDC73">
      <w:pPr>
        <w:pStyle w:val="3"/>
      </w:pPr>
      <w:r>
        <w:t>4. 事件修饰符的链式写法</w:t>
      </w:r>
    </w:p>
    <w:p w14:paraId="52423F89">
      <w:r>
        <w:t>虽然没有特殊的缩写符号，但可以链式调用，也很简洁：</w:t>
      </w:r>
    </w:p>
    <w:p w14:paraId="74FF5D1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2" name="文本框 k3wdn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CD609FB">
                            <w:r>
                              <w:t>&lt;!-- 多个修饰符可以链式调用 --&gt;</w:t>
                            </w:r>
                          </w:p>
                          <w:p w14:paraId="021E4AC7">
                            <w:r>
                              <w:t>&lt;a @click.stop.prevent="handleClick"&gt;链接&lt;/a&gt;</w:t>
                            </w:r>
                          </w:p>
                          <w:p w14:paraId="4FE78366"/>
                          <w:p w14:paraId="3806CD8D">
                            <w:r>
                              <w:t>&lt;!-- 键盘事件组合键 --&gt;</w:t>
                            </w:r>
                          </w:p>
                          <w:p w14:paraId="3650F3AB">
                            <w:r>
                              <w:t>&lt;input @keyup.ctrl.enter="submit"&gt;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k3wdnp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+UliH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CD609FB">
                      <w:r>
                        <w:t>&lt;!-- 多个修饰符可以链式调用 --&gt;</w:t>
                      </w:r>
                    </w:p>
                    <w:p w14:paraId="021E4AC7">
                      <w:r>
                        <w:t>&lt;a @click.stop.prevent="handleClick"&gt;链接&lt;/a&gt;</w:t>
                      </w:r>
                    </w:p>
                    <w:p w14:paraId="4FE78366"/>
                    <w:p w14:paraId="3806CD8D">
                      <w:r>
                        <w:t>&lt;!-- 键盘事件组合键 --&gt;</w:t>
                      </w:r>
                    </w:p>
                    <w:p w14:paraId="3650F3AB">
                      <w:r>
                        <w:t>&lt;input @keyup.ctrl.enter="submit"&gt;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5D82163">
      <w:pPr>
        <w:pStyle w:val="3"/>
      </w:pPr>
      <w:r>
        <w:t>5. CSS 相关的缩写</w:t>
      </w:r>
    </w:p>
    <w:p w14:paraId="34B53A4D">
      <w:pPr>
        <w:pStyle w:val="4"/>
      </w:pPr>
      <w:r>
        <w:rPr>
          <w:rStyle w:val="24"/>
          <w:color w:val="D34097"/>
          <w:shd w:val="clear" w:fill="E9EBED"/>
        </w:rPr>
        <w:t>:class</w:t>
      </w:r>
      <w:r>
        <w:t xml:space="preserve"> 和 </w:t>
      </w:r>
      <w:r>
        <w:rPr>
          <w:rStyle w:val="24"/>
          <w:color w:val="D34097"/>
          <w:shd w:val="clear" w:fill="E9EBED"/>
        </w:rPr>
        <w:t>:style</w:t>
      </w:r>
      <w:r>
        <w:t xml:space="preserve"> 的对象/数组语法</w:t>
      </w:r>
    </w:p>
    <w:p w14:paraId="470F100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4" name="文本框 7pc9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C165A4E">
                            <w:r>
                              <w:t>&lt;!-- 对象语法 --&gt;</w:t>
                            </w:r>
                          </w:p>
                          <w:p w14:paraId="4A03BBCC">
                            <w:r>
                              <w:t>&lt;div :class="{ active: isActive, 'text-danger': hasError }"&gt;&lt;/div&gt;</w:t>
                            </w:r>
                          </w:p>
                          <w:p w14:paraId="551AA238"/>
                          <w:p w14:paraId="6031778E">
                            <w:r>
                              <w:t>&lt;!-- 数组语法 --&gt;</w:t>
                            </w:r>
                          </w:p>
                          <w:p w14:paraId="181AF7B6">
                            <w:r>
                              <w:t>&lt;div :class="[activeClass, errorClass]"&gt;&lt;/div&gt;</w:t>
                            </w:r>
                          </w:p>
                          <w:p w14:paraId="7E96E6B9"/>
                          <w:p w14:paraId="69D5E616">
                            <w:r>
                              <w:t>&lt;!-- 绑定内联样式 --&gt;</w:t>
                            </w:r>
                          </w:p>
                          <w:p w14:paraId="0A6E3ED1">
                            <w:r>
                              <w:t>&lt;div :style="{ color: activeColor, fontSize: fontSize + 'px' }"&gt;&lt;/div&gt;</w:t>
                            </w:r>
                          </w:p>
                          <w:p w14:paraId="2E818D1C">
                            <w:r>
                              <w:t>&lt;div :style="[baseStyles, overridingStyles]"&gt;&lt;/div&gt;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7pc9c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JPLo6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C165A4E">
                      <w:r>
                        <w:t>&lt;!-- 对象语法 --&gt;</w:t>
                      </w:r>
                    </w:p>
                    <w:p w14:paraId="4A03BBCC">
                      <w:r>
                        <w:t>&lt;div :class="{ active: isActive, 'text-danger': hasError }"&gt;&lt;/div&gt;</w:t>
                      </w:r>
                    </w:p>
                    <w:p w14:paraId="551AA238"/>
                    <w:p w14:paraId="6031778E">
                      <w:r>
                        <w:t>&lt;!-- 数组语法 --&gt;</w:t>
                      </w:r>
                    </w:p>
                    <w:p w14:paraId="181AF7B6">
                      <w:r>
                        <w:t>&lt;div :class="[activeClass, errorClass]"&gt;&lt;/div&gt;</w:t>
                      </w:r>
                    </w:p>
                    <w:p w14:paraId="7E96E6B9"/>
                    <w:p w14:paraId="69D5E616">
                      <w:r>
                        <w:t>&lt;!-- 绑定内联样式 --&gt;</w:t>
                      </w:r>
                    </w:p>
                    <w:p w14:paraId="0A6E3ED1">
                      <w:r>
                        <w:t>&lt;div :style="{ color: activeColor, fontSize: fontSize + 'px' }"&gt;&lt;/div&gt;</w:t>
                      </w:r>
                    </w:p>
                    <w:p w14:paraId="2E818D1C">
                      <w:r>
                        <w:t>&lt;div :style="[baseStyles, overridingStyles]"&gt;&lt;/div&gt;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179D828">
      <w:pPr>
        <w:pStyle w:val="3"/>
      </w:pPr>
      <w:r>
        <w:t>6. Vue 3 新增的语法糖</w:t>
      </w:r>
    </w:p>
    <w:p w14:paraId="78FC849D">
      <w:pPr>
        <w:pStyle w:val="4"/>
      </w:pPr>
      <w:r>
        <w:rPr>
          <w:rStyle w:val="24"/>
          <w:color w:val="D34097"/>
          <w:shd w:val="clear" w:fill="E9EBED"/>
        </w:rPr>
        <w:t>v-model</w:t>
      </w:r>
      <w:r>
        <w:t xml:space="preserve"> 的参数</w:t>
      </w:r>
    </w:p>
    <w:p w14:paraId="6CA65164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6" name="文本框 selns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8C1200F">
                            <w:r>
                              <w:t>&lt;!-- Vue 3 支持多个 v-model --&gt;</w:t>
                            </w:r>
                          </w:p>
                          <w:p w14:paraId="7297BD88">
                            <w:r>
                              <w:t>&lt;UserName</w:t>
                            </w:r>
                          </w:p>
                          <w:p w14:paraId="7415E307">
                            <w:r>
                              <w:t xml:space="preserve">  v-model:first-name="first"</w:t>
                            </w:r>
                          </w:p>
                          <w:p w14:paraId="2DA5D5F7">
                            <w:r>
                              <w:t xml:space="preserve">  v-model:last-name="last"</w:t>
                            </w:r>
                          </w:p>
                          <w:p w14:paraId="0F4B5B1A">
                            <w:r>
                              <w:t>/&gt;</w:t>
                            </w:r>
                          </w:p>
                          <w:p w14:paraId="0811DE88"/>
                          <w:p w14:paraId="0BEFFA0D">
                            <w:r>
                              <w:t>&lt;!-- 等价于 --&gt;</w:t>
                            </w:r>
                          </w:p>
                          <w:p w14:paraId="15D76C71">
                            <w:r>
                              <w:t>&lt;UserName</w:t>
                            </w:r>
                          </w:p>
                          <w:p w14:paraId="54B0A73C">
                            <w:r>
                              <w:t xml:space="preserve">  :first-name="first"</w:t>
                            </w:r>
                          </w:p>
                          <w:p w14:paraId="567FE9C2">
                            <w:r>
                              <w:t xml:space="preserve">  @update:first-name="first = $event"</w:t>
                            </w:r>
                          </w:p>
                          <w:p w14:paraId="4BCAD042">
                            <w:r>
                              <w:t xml:space="preserve">  :last-name="last"</w:t>
                            </w:r>
                          </w:p>
                          <w:p w14:paraId="243C1918">
                            <w:r>
                              <w:t xml:space="preserve">  @update:last-name="last = $event"</w:t>
                            </w:r>
                          </w:p>
                          <w:p w14:paraId="3701DD5E">
                            <w:r>
                              <w:t>/&gt;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elns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ACQAZh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8C1200F">
                      <w:r>
                        <w:t>&lt;!-- Vue 3 支持多个 v-model --&gt;</w:t>
                      </w:r>
                    </w:p>
                    <w:p w14:paraId="7297BD88">
                      <w:r>
                        <w:t>&lt;UserName</w:t>
                      </w:r>
                    </w:p>
                    <w:p w14:paraId="7415E307">
                      <w:r>
                        <w:t xml:space="preserve">  v-model:first-name="first"</w:t>
                      </w:r>
                    </w:p>
                    <w:p w14:paraId="2DA5D5F7">
                      <w:r>
                        <w:t xml:space="preserve">  v-model:last-name="last"</w:t>
                      </w:r>
                    </w:p>
                    <w:p w14:paraId="0F4B5B1A">
                      <w:r>
                        <w:t>/&gt;</w:t>
                      </w:r>
                    </w:p>
                    <w:p w14:paraId="0811DE88"/>
                    <w:p w14:paraId="0BEFFA0D">
                      <w:r>
                        <w:t>&lt;!-- 等价于 --&gt;</w:t>
                      </w:r>
                    </w:p>
                    <w:p w14:paraId="15D76C71">
                      <w:r>
                        <w:t>&lt;UserName</w:t>
                      </w:r>
                    </w:p>
                    <w:p w14:paraId="54B0A73C">
                      <w:r>
                        <w:t xml:space="preserve">  :first-name="first"</w:t>
                      </w:r>
                    </w:p>
                    <w:p w14:paraId="567FE9C2">
                      <w:r>
                        <w:t xml:space="preserve">  @update:first-name="first = $event"</w:t>
                      </w:r>
                    </w:p>
                    <w:p w14:paraId="4BCAD042">
                      <w:r>
                        <w:t xml:space="preserve">  :last-name="last"</w:t>
                      </w:r>
                    </w:p>
                    <w:p w14:paraId="243C1918">
                      <w:r>
                        <w:t xml:space="preserve">  @update:last-name="last = $event"</w:t>
                      </w:r>
                    </w:p>
                    <w:p w14:paraId="3701DD5E">
                      <w:r>
                        <w:t>/&gt;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B09688B">
      <w:pPr>
        <w:pStyle w:val="4"/>
      </w:pPr>
      <w:r>
        <w:rPr>
          <w:rStyle w:val="24"/>
          <w:color w:val="D34097"/>
          <w:shd w:val="clear" w:fill="E9EBED"/>
        </w:rPr>
        <w:t>v-bind</w:t>
      </w:r>
      <w:r>
        <w:t xml:space="preserve"> 的对象语法</w:t>
      </w:r>
    </w:p>
    <w:p w14:paraId="72E34C0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8" name="文本框 0r3jt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F5B254C">
                            <w:r>
                              <w:t>&lt;!-- 绑定多个属性 --&gt;</w:t>
                            </w:r>
                          </w:p>
                          <w:p w14:paraId="3E65BCA5">
                            <w:r>
                              <w:t>&lt;div v-bind="{ id: containerId, class: wrapperClass }"&gt;&lt;/div&gt;</w:t>
                            </w:r>
                          </w:p>
                          <w:p w14:paraId="50BA3D83"/>
                          <w:p w14:paraId="0C5777FD">
                            <w:r>
                              <w:t>&lt;!-- 等价缩写 --&gt;</w:t>
                            </w:r>
                          </w:p>
                          <w:p w14:paraId="59AA5288">
                            <w:r>
                              <w:t>&lt;div v-bind="attrsObject"&gt;&lt;/div&gt;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0r3jt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5HxUi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F5B254C">
                      <w:r>
                        <w:t>&lt;!-- 绑定多个属性 --&gt;</w:t>
                      </w:r>
                    </w:p>
                    <w:p w14:paraId="3E65BCA5">
                      <w:r>
                        <w:t>&lt;div v-bind="{ id: containerId, class: wrapperClass }"&gt;&lt;/div&gt;</w:t>
                      </w:r>
                    </w:p>
                    <w:p w14:paraId="50BA3D83"/>
                    <w:p w14:paraId="0C5777FD">
                      <w:r>
                        <w:t>&lt;!-- 等价缩写 --&gt;</w:t>
                      </w:r>
                    </w:p>
                    <w:p w14:paraId="59AA5288">
                      <w:r>
                        <w:t>&lt;div v-bind="attrsObject"&gt;&lt;/div&gt;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936C210">
      <w:pPr>
        <w:pStyle w:val="3"/>
      </w:pPr>
      <w:r>
        <w:t>7. 指令参数动态缩写</w:t>
      </w:r>
    </w:p>
    <w:p w14:paraId="4FD9848E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0" name="文本框 cpfow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CC435FF">
                            <w:r>
                              <w:t>&lt;template&gt;</w:t>
                            </w:r>
                          </w:p>
                          <w:p w14:paraId="159A0AF6">
                            <w:r>
                              <w:t xml:space="preserve">  &lt;div&gt;</w:t>
                            </w:r>
                          </w:p>
                          <w:p w14:paraId="69B37EC8">
                            <w:r>
                              <w:t xml:space="preserve">    &lt;!-- 动态属性名 --&gt;</w:t>
                            </w:r>
                          </w:p>
                          <w:p w14:paraId="1A47522F">
                            <w:r>
                              <w:t xml:space="preserve">    &lt;div :[attributeName]="value"&gt;&lt;/div&gt;</w:t>
                            </w:r>
                          </w:p>
                          <w:p w14:paraId="14BAC60C">
                            <w:r>
                              <w:t xml:space="preserve">    </w:t>
                            </w:r>
                          </w:p>
                          <w:p w14:paraId="361AC3A7">
                            <w:r>
                              <w:t xml:space="preserve">    &lt;!-- 动态事件名 --&gt;</w:t>
                            </w:r>
                          </w:p>
                          <w:p w14:paraId="6D88BE27">
                            <w:r>
                              <w:t xml:space="preserve">    &lt;button @[eventName]="handler"&gt;&lt;/button&gt;</w:t>
                            </w:r>
                          </w:p>
                          <w:p w14:paraId="267B430A">
                            <w:r>
                              <w:t xml:space="preserve">    </w:t>
                            </w:r>
                          </w:p>
                          <w:p w14:paraId="6F982CF9">
                            <w:r>
                              <w:t xml:space="preserve">    &lt;!-- 动态插槽名（Vue 3） --&gt;</w:t>
                            </w:r>
                          </w:p>
                          <w:p w14:paraId="6DE7CEBE">
                            <w:r>
                              <w:t xml:space="preserve">    &lt;template #[slotName]&gt;&lt;/template&gt;</w:t>
                            </w:r>
                          </w:p>
                          <w:p w14:paraId="028D615F">
                            <w:r>
                              <w:t xml:space="preserve">  &lt;/div&gt;</w:t>
                            </w:r>
                          </w:p>
                          <w:p w14:paraId="49CF74A8">
                            <w:r>
                              <w:t>&lt;/template&gt;</w:t>
                            </w:r>
                          </w:p>
                          <w:p w14:paraId="6306AA09"/>
                          <w:p w14:paraId="410D26F7">
                            <w:r>
                              <w:t>&lt;script&gt;</w:t>
                            </w:r>
                          </w:p>
                          <w:p w14:paraId="45E098F6">
                            <w:r>
                              <w:t>export default {</w:t>
                            </w:r>
                          </w:p>
                          <w:p w14:paraId="2C76B8E1">
                            <w:r>
                              <w:t xml:space="preserve">  data() {</w:t>
                            </w:r>
                          </w:p>
                          <w:p w14:paraId="5F2AB11E">
                            <w:r>
                              <w:t xml:space="preserve">    return {</w:t>
                            </w:r>
                          </w:p>
                          <w:p w14:paraId="32BFF187">
                            <w:r>
                              <w:t xml:space="preserve">      attributeName: 'class',</w:t>
                            </w:r>
                          </w:p>
                          <w:p w14:paraId="6CF8FB50">
                            <w:r>
                              <w:t xml:space="preserve">      eventName: 'custom-event',</w:t>
                            </w:r>
                          </w:p>
                          <w:p w14:paraId="771AC369">
                            <w:r>
                              <w:t xml:space="preserve">      slotName: 'header',</w:t>
                            </w:r>
                          </w:p>
                          <w:p w14:paraId="244E39E4">
                            <w:r>
                              <w:t xml:space="preserve">      value: 'my-class'</w:t>
                            </w:r>
                          </w:p>
                          <w:p w14:paraId="4B8F0E57">
                            <w:r>
                              <w:t xml:space="preserve">    }</w:t>
                            </w:r>
                          </w:p>
                          <w:p w14:paraId="0F3DDCD8">
                            <w:r>
                              <w:t xml:space="preserve">  }</w:t>
                            </w:r>
                          </w:p>
                          <w:p w14:paraId="1AADE2A7">
                            <w:r>
                              <w:t>}</w:t>
                            </w:r>
                          </w:p>
                          <w:p w14:paraId="6B94350C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cpfowu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RfSFSlsCAADh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EX0hUp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CC435FF">
                      <w:r>
                        <w:t>&lt;template&gt;</w:t>
                      </w:r>
                    </w:p>
                    <w:p w14:paraId="159A0AF6">
                      <w:r>
                        <w:t xml:space="preserve">  &lt;div&gt;</w:t>
                      </w:r>
                    </w:p>
                    <w:p w14:paraId="69B37EC8">
                      <w:r>
                        <w:t xml:space="preserve">    &lt;!-- 动态属性名 --&gt;</w:t>
                      </w:r>
                    </w:p>
                    <w:p w14:paraId="1A47522F">
                      <w:r>
                        <w:t xml:space="preserve">    &lt;div :[attributeName]="value"&gt;&lt;/div&gt;</w:t>
                      </w:r>
                    </w:p>
                    <w:p w14:paraId="14BAC60C">
                      <w:r>
                        <w:t xml:space="preserve">    </w:t>
                      </w:r>
                    </w:p>
                    <w:p w14:paraId="361AC3A7">
                      <w:r>
                        <w:t xml:space="preserve">    &lt;!-- 动态事件名 --&gt;</w:t>
                      </w:r>
                    </w:p>
                    <w:p w14:paraId="6D88BE27">
                      <w:r>
                        <w:t xml:space="preserve">    &lt;button @[eventName]="handler"&gt;&lt;/button&gt;</w:t>
                      </w:r>
                    </w:p>
                    <w:p w14:paraId="267B430A">
                      <w:r>
                        <w:t xml:space="preserve">    </w:t>
                      </w:r>
                    </w:p>
                    <w:p w14:paraId="6F982CF9">
                      <w:r>
                        <w:t xml:space="preserve">    &lt;!-- 动态插槽名（Vue 3） --&gt;</w:t>
                      </w:r>
                    </w:p>
                    <w:p w14:paraId="6DE7CEBE">
                      <w:r>
                        <w:t xml:space="preserve">    &lt;template #[slotName]&gt;&lt;/template&gt;</w:t>
                      </w:r>
                    </w:p>
                    <w:p w14:paraId="028D615F">
                      <w:r>
                        <w:t xml:space="preserve">  &lt;/div&gt;</w:t>
                      </w:r>
                    </w:p>
                    <w:p w14:paraId="49CF74A8">
                      <w:r>
                        <w:t>&lt;/template&gt;</w:t>
                      </w:r>
                    </w:p>
                    <w:p w14:paraId="6306AA09"/>
                    <w:p w14:paraId="410D26F7">
                      <w:r>
                        <w:t>&lt;script&gt;</w:t>
                      </w:r>
                    </w:p>
                    <w:p w14:paraId="45E098F6">
                      <w:r>
                        <w:t>export default {</w:t>
                      </w:r>
                    </w:p>
                    <w:p w14:paraId="2C76B8E1">
                      <w:r>
                        <w:t xml:space="preserve">  data() {</w:t>
                      </w:r>
                    </w:p>
                    <w:p w14:paraId="5F2AB11E">
                      <w:r>
                        <w:t xml:space="preserve">    return {</w:t>
                      </w:r>
                    </w:p>
                    <w:p w14:paraId="32BFF187">
                      <w:r>
                        <w:t xml:space="preserve">      attributeName: 'class',</w:t>
                      </w:r>
                    </w:p>
                    <w:p w14:paraId="6CF8FB50">
                      <w:r>
                        <w:t xml:space="preserve">      eventName: 'custom-event',</w:t>
                      </w:r>
                    </w:p>
                    <w:p w14:paraId="771AC369">
                      <w:r>
                        <w:t xml:space="preserve">      slotName: 'header',</w:t>
                      </w:r>
                    </w:p>
                    <w:p w14:paraId="244E39E4">
                      <w:r>
                        <w:t xml:space="preserve">      value: 'my-class'</w:t>
                      </w:r>
                    </w:p>
                    <w:p w14:paraId="4B8F0E57">
                      <w:r>
                        <w:t xml:space="preserve">    }</w:t>
                      </w:r>
                    </w:p>
                    <w:p w14:paraId="0F3DDCD8">
                      <w:r>
                        <w:t xml:space="preserve">  }</w:t>
                      </w:r>
                    </w:p>
                    <w:p w14:paraId="1AADE2A7">
                      <w:r>
                        <w:t>}</w:t>
                      </w:r>
                    </w:p>
                    <w:p w14:paraId="6B94350C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C2CE8A6">
      <w:pPr>
        <w:pStyle w:val="3"/>
      </w:pPr>
      <w:r>
        <w:t>8. 实际使用中的组合示例</w:t>
      </w:r>
    </w:p>
    <w:p w14:paraId="3560192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2" name="文本框 79b6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7E51FA9">
                            <w:r>
                              <w:t>&lt;template&gt;</w:t>
                            </w:r>
                          </w:p>
                          <w:p w14:paraId="55C6A7F8">
                            <w:r>
                              <w:t xml:space="preserve">  &lt;div&gt;</w:t>
                            </w:r>
                          </w:p>
                          <w:p w14:paraId="406CA250">
                            <w:r>
                              <w:t xml:space="preserve">    &lt;!-- 综合示例 --&gt;</w:t>
                            </w:r>
                          </w:p>
                          <w:p w14:paraId="24DA6B01">
                            <w:r>
                              <w:t xml:space="preserve">    &lt;ChildComponent</w:t>
                            </w:r>
                          </w:p>
                          <w:p w14:paraId="23F2D442">
                            <w:r>
                              <w:t xml:space="preserve">      :title="pageTitle"</w:t>
                            </w:r>
                          </w:p>
                          <w:p w14:paraId="2092F94A">
                            <w:r>
                              <w:t xml:space="preserve">      :class="[isActive ? 'active' : '', errorClass]"</w:t>
                            </w:r>
                          </w:p>
                          <w:p w14:paraId="3CB02791">
                            <w:r>
                              <w:t xml:space="preserve">      :style="{ fontSize: titleSize + 'px' }"</w:t>
                            </w:r>
                          </w:p>
                          <w:p w14:paraId="129D06B6">
                            <w:r>
                              <w:t xml:space="preserve">      @custom-event="handleEvent"</w:t>
                            </w:r>
                          </w:p>
                          <w:p w14:paraId="2EF2E517">
                            <w:r>
                              <w:t xml:space="preserve">      v-model="formData"</w:t>
                            </w:r>
                          </w:p>
                          <w:p w14:paraId="689CB4A8">
                            <w:r>
                              <w:t xml:space="preserve">    &gt;</w:t>
                            </w:r>
                          </w:p>
                          <w:p w14:paraId="1351467E">
                            <w:r>
                              <w:t xml:space="preserve">      &lt;!-- 具名插槽缩写 --&gt;</w:t>
                            </w:r>
                          </w:p>
                          <w:p w14:paraId="36B3F44A">
                            <w:r>
                              <w:t xml:space="preserve">      &lt;template #header&gt;</w:t>
                            </w:r>
                          </w:p>
                          <w:p w14:paraId="7D04FEB1">
                            <w:r>
                              <w:t xml:space="preserve">        &lt;h1&gt;{{ pageTitle }}&lt;/h1&gt;</w:t>
                            </w:r>
                          </w:p>
                          <w:p w14:paraId="391CD773">
                            <w:r>
                              <w:t xml:space="preserve">      &lt;/template&gt;</w:t>
                            </w:r>
                          </w:p>
                          <w:p w14:paraId="377019FB">
                            <w:r>
                              <w:t xml:space="preserve">      </w:t>
                            </w:r>
                          </w:p>
                          <w:p w14:paraId="52016A18">
                            <w:r>
                              <w:t xml:space="preserve">      &lt;!-- 作用域插槽 --&gt;</w:t>
                            </w:r>
                          </w:p>
                          <w:p w14:paraId="7F099AF2">
                            <w:r>
                              <w:t xml:space="preserve">      &lt;template #item="{ data }"&gt;</w:t>
                            </w:r>
                          </w:p>
                          <w:p w14:paraId="5133C495">
                            <w:r>
                              <w:t xml:space="preserve">        &lt;span&gt;{{ data.name }}&lt;/span&gt;</w:t>
                            </w:r>
                          </w:p>
                          <w:p w14:paraId="7468C45C">
                            <w:r>
                              <w:t xml:space="preserve">      &lt;/template&gt;</w:t>
                            </w:r>
                          </w:p>
                          <w:p w14:paraId="67B30A2E">
                            <w:r>
                              <w:t xml:space="preserve">    &lt;/ChildComponent&gt;</w:t>
                            </w:r>
                          </w:p>
                          <w:p w14:paraId="54F2B343">
                            <w:r>
                              <w:t xml:space="preserve">    </w:t>
                            </w:r>
                          </w:p>
                          <w:p w14:paraId="61A6A702">
                            <w:r>
                              <w:t xml:space="preserve">    &lt;!-- 表单处理 --&gt;</w:t>
                            </w:r>
                          </w:p>
                          <w:p w14:paraId="19C8A3E6">
                            <w:r>
                              <w:t xml:space="preserve">    &lt;form @submit.prevent="handleSubmit"&gt;</w:t>
                            </w:r>
                          </w:p>
                          <w:p w14:paraId="7B65203D">
                            <w:r>
                              <w:t xml:space="preserve">      &lt;input </w:t>
                            </w:r>
                          </w:p>
                          <w:p w14:paraId="15C3732B">
                            <w:r>
                              <w:t xml:space="preserve">        v-model.trim.lazy="username"</w:t>
                            </w:r>
                          </w:p>
                          <w:p w14:paraId="6007D813">
                            <w:r>
                              <w:t xml:space="preserve">        @keyup.enter="submit"</w:t>
                            </w:r>
                          </w:p>
                          <w:p w14:paraId="46514ACB">
                            <w:r>
                              <w:t xml:space="preserve">        :placeholder="placeholderText"</w:t>
                            </w:r>
                          </w:p>
                          <w:p w14:paraId="135DBF14">
                            <w:r>
                              <w:t xml:space="preserve">      &gt;</w:t>
                            </w:r>
                          </w:p>
                          <w:p w14:paraId="43BF1BEF">
                            <w:r>
                              <w:t xml:space="preserve">      &lt;button type="submit" :disabled="!isValid"&gt;提交&lt;/button&gt;</w:t>
                            </w:r>
                          </w:p>
                          <w:p w14:paraId="013CAD51">
                            <w:r>
                              <w:t xml:space="preserve">    &lt;/form&gt;</w:t>
                            </w:r>
                          </w:p>
                          <w:p w14:paraId="59614B15">
                            <w:r>
                              <w:t xml:space="preserve">  &lt;/div&gt;</w:t>
                            </w:r>
                          </w:p>
                          <w:p w14:paraId="0E640C1E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79b6e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0mak&#10;I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7E51FA9">
                      <w:r>
                        <w:t>&lt;template&gt;</w:t>
                      </w:r>
                    </w:p>
                    <w:p w14:paraId="55C6A7F8">
                      <w:r>
                        <w:t xml:space="preserve">  &lt;div&gt;</w:t>
                      </w:r>
                    </w:p>
                    <w:p w14:paraId="406CA250">
                      <w:r>
                        <w:t xml:space="preserve">    &lt;!-- 综合示例 --&gt;</w:t>
                      </w:r>
                    </w:p>
                    <w:p w14:paraId="24DA6B01">
                      <w:r>
                        <w:t xml:space="preserve">    &lt;ChildComponent</w:t>
                      </w:r>
                    </w:p>
                    <w:p w14:paraId="23F2D442">
                      <w:r>
                        <w:t xml:space="preserve">      :title="pageTitle"</w:t>
                      </w:r>
                    </w:p>
                    <w:p w14:paraId="2092F94A">
                      <w:r>
                        <w:t xml:space="preserve">      :class="[isActive ? 'active' : '', errorClass]"</w:t>
                      </w:r>
                    </w:p>
                    <w:p w14:paraId="3CB02791">
                      <w:r>
                        <w:t xml:space="preserve">      :style="{ fontSize: titleSize + 'px' }"</w:t>
                      </w:r>
                    </w:p>
                    <w:p w14:paraId="129D06B6">
                      <w:r>
                        <w:t xml:space="preserve">      @custom-event="handleEvent"</w:t>
                      </w:r>
                    </w:p>
                    <w:p w14:paraId="2EF2E517">
                      <w:r>
                        <w:t xml:space="preserve">      v-model="formData"</w:t>
                      </w:r>
                    </w:p>
                    <w:p w14:paraId="689CB4A8">
                      <w:r>
                        <w:t xml:space="preserve">    &gt;</w:t>
                      </w:r>
                    </w:p>
                    <w:p w14:paraId="1351467E">
                      <w:r>
                        <w:t xml:space="preserve">      &lt;!-- 具名插槽缩写 --&gt;</w:t>
                      </w:r>
                    </w:p>
                    <w:p w14:paraId="36B3F44A">
                      <w:r>
                        <w:t xml:space="preserve">      &lt;template #header&gt;</w:t>
                      </w:r>
                    </w:p>
                    <w:p w14:paraId="7D04FEB1">
                      <w:r>
                        <w:t xml:space="preserve">        &lt;h1&gt;{{ pageTitle }}&lt;/h1&gt;</w:t>
                      </w:r>
                    </w:p>
                    <w:p w14:paraId="391CD773">
                      <w:r>
                        <w:t xml:space="preserve">      &lt;/template&gt;</w:t>
                      </w:r>
                    </w:p>
                    <w:p w14:paraId="377019FB">
                      <w:r>
                        <w:t xml:space="preserve">      </w:t>
                      </w:r>
                    </w:p>
                    <w:p w14:paraId="52016A18">
                      <w:r>
                        <w:t xml:space="preserve">      &lt;!-- 作用域插槽 --&gt;</w:t>
                      </w:r>
                    </w:p>
                    <w:p w14:paraId="7F099AF2">
                      <w:r>
                        <w:t xml:space="preserve">      &lt;template #item="{ data }"&gt;</w:t>
                      </w:r>
                    </w:p>
                    <w:p w14:paraId="5133C495">
                      <w:r>
                        <w:t xml:space="preserve">        &lt;span&gt;{{ data.name }}&lt;/span&gt;</w:t>
                      </w:r>
                    </w:p>
                    <w:p w14:paraId="7468C45C">
                      <w:r>
                        <w:t xml:space="preserve">      &lt;/template&gt;</w:t>
                      </w:r>
                    </w:p>
                    <w:p w14:paraId="67B30A2E">
                      <w:r>
                        <w:t xml:space="preserve">    &lt;/ChildComponent&gt;</w:t>
                      </w:r>
                    </w:p>
                    <w:p w14:paraId="54F2B343">
                      <w:r>
                        <w:t xml:space="preserve">    </w:t>
                      </w:r>
                    </w:p>
                    <w:p w14:paraId="61A6A702">
                      <w:r>
                        <w:t xml:space="preserve">    &lt;!-- 表单处理 --&gt;</w:t>
                      </w:r>
                    </w:p>
                    <w:p w14:paraId="19C8A3E6">
                      <w:r>
                        <w:t xml:space="preserve">    &lt;form @submit.prevent="handleSubmit"&gt;</w:t>
                      </w:r>
                    </w:p>
                    <w:p w14:paraId="7B65203D">
                      <w:r>
                        <w:t xml:space="preserve">      &lt;input </w:t>
                      </w:r>
                    </w:p>
                    <w:p w14:paraId="15C3732B">
                      <w:r>
                        <w:t xml:space="preserve">        v-model.trim.lazy="username"</w:t>
                      </w:r>
                    </w:p>
                    <w:p w14:paraId="6007D813">
                      <w:r>
                        <w:t xml:space="preserve">        @keyup.enter="submit"</w:t>
                      </w:r>
                    </w:p>
                    <w:p w14:paraId="46514ACB">
                      <w:r>
                        <w:t xml:space="preserve">        :placeholder="placeholderText"</w:t>
                      </w:r>
                    </w:p>
                    <w:p w14:paraId="135DBF14">
                      <w:r>
                        <w:t xml:space="preserve">      &gt;</w:t>
                      </w:r>
                    </w:p>
                    <w:p w14:paraId="43BF1BEF">
                      <w:r>
                        <w:t xml:space="preserve">      &lt;button type="submit" :disabled="!isValid"&gt;提交&lt;/button&gt;</w:t>
                      </w:r>
                    </w:p>
                    <w:p w14:paraId="013CAD51">
                      <w:r>
                        <w:t xml:space="preserve">    &lt;/form&gt;</w:t>
                      </w:r>
                    </w:p>
                    <w:p w14:paraId="59614B15">
                      <w:r>
                        <w:t xml:space="preserve">  &lt;/div&gt;</w:t>
                      </w:r>
                    </w:p>
                    <w:p w14:paraId="0E640C1E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6C543EF">
      <w:pPr>
        <w:pStyle w:val="3"/>
      </w:pPr>
      <w:r>
        <w:t>9. 特殊字符转义</w:t>
      </w:r>
    </w:p>
    <w:p w14:paraId="721042E3">
      <w:r>
        <w:t>虽然这不是缩写，但需要知道如何处理特殊字符：</w:t>
      </w:r>
    </w:p>
    <w:p w14:paraId="0DA88CC8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4" name="文本框 gk53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5391E8A">
                            <w:r>
                              <w:t>&lt;!-- 如果需要绑定包含连字符的属性 --&gt;</w:t>
                            </w:r>
                          </w:p>
                          <w:p w14:paraId="04FBAD05">
                            <w:r>
                              <w:t>&lt;div :data-custom-attribute="value"&gt;&lt;/div&gt;</w:t>
                            </w:r>
                          </w:p>
                          <w:p w14:paraId="4B64918B"/>
                          <w:p w14:paraId="7023CED9">
                            <w:r>
                              <w:t>&lt;!-- 或者使用字符串形式 --&gt;</w:t>
                            </w:r>
                          </w:p>
                          <w:p w14:paraId="5EA75F42">
                            <w:r>
                              <w:t>&lt;div v-bind="{ 'data-custom-attribute': value }"&gt;&lt;/div&gt;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gk53c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VmP1&#10;o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5391E8A">
                      <w:r>
                        <w:t>&lt;!-- 如果需要绑定包含连字符的属性 --&gt;</w:t>
                      </w:r>
                    </w:p>
                    <w:p w14:paraId="04FBAD05">
                      <w:r>
                        <w:t>&lt;div :data-custom-attribute="value"&gt;&lt;/div&gt;</w:t>
                      </w:r>
                    </w:p>
                    <w:p w14:paraId="4B64918B"/>
                    <w:p w14:paraId="7023CED9">
                      <w:r>
                        <w:t>&lt;!-- 或者使用字符串形式 --&gt;</w:t>
                      </w:r>
                    </w:p>
                    <w:p w14:paraId="5EA75F42">
                      <w:r>
                        <w:t>&lt;div v-bind="{ 'data-custom-attribute': value }"&gt;&lt;/div&gt;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C3FC011">
      <w:pPr>
        <w:pStyle w:val="3"/>
      </w:pPr>
      <w:r>
        <w:t>10. 缩写记忆口诀</w:t>
      </w:r>
    </w:p>
    <w:p w14:paraId="5F5E40D7">
      <w:r>
        <w:t>我把这些缩写整理成一个方便记忆的口诀：</w:t>
      </w:r>
    </w:p>
    <w:p w14:paraId="11B1629A">
      <w:pPr>
        <w:pBdr>
          <w:left w:val="single" w:color="1E6FFF" w:sz="12" w:space="0"/>
        </w:pBdr>
      </w:pPr>
      <w:r>
        <w:rPr>
          <w:b/>
        </w:rPr>
        <w:t>冒号（:）绑属性，@号监听事件#号定插槽，v-model双向变修饰符加点（.），动态用方括号（[]）</w:t>
      </w:r>
    </w:p>
    <w:p w14:paraId="09FC78F2">
      <w:pPr>
        <w:pStyle w:val="3"/>
      </w:pPr>
      <w:r>
        <w:t>对比表格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351A0B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800" w:type="dxa"/>
            <w:vAlign w:val="center"/>
          </w:tcPr>
          <w:p w14:paraId="6466F8F1">
            <w:r>
              <w:t>完整写法</w:t>
            </w:r>
          </w:p>
        </w:tc>
        <w:tc>
          <w:tcPr>
            <w:tcW w:w="1800" w:type="dxa"/>
            <w:vAlign w:val="center"/>
          </w:tcPr>
          <w:p w14:paraId="2C8C8343">
            <w:r>
              <w:t>缩写</w:t>
            </w:r>
          </w:p>
        </w:tc>
        <w:tc>
          <w:tcPr>
            <w:tcW w:w="1800" w:type="dxa"/>
            <w:vAlign w:val="center"/>
          </w:tcPr>
          <w:p w14:paraId="2A1C5D9E">
            <w:r>
              <w:t>用途</w:t>
            </w:r>
          </w:p>
        </w:tc>
      </w:tr>
      <w:tr w14:paraId="5842A8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3E3AB28">
            <w:r>
              <w:rPr>
                <w:rStyle w:val="24"/>
                <w:color w:val="D34097"/>
                <w:shd w:val="clear" w:fill="E9EBED"/>
              </w:rPr>
              <w:t>v-bind:attr</w:t>
            </w:r>
          </w:p>
        </w:tc>
        <w:tc>
          <w:tcPr>
            <w:tcW w:w="1800" w:type="dxa"/>
            <w:vAlign w:val="center"/>
          </w:tcPr>
          <w:p w14:paraId="32C89BDC">
            <w:r>
              <w:rPr>
                <w:rStyle w:val="24"/>
                <w:color w:val="D34097"/>
                <w:shd w:val="clear" w:fill="E9EBED"/>
              </w:rPr>
              <w:t>:attr</w:t>
            </w:r>
          </w:p>
        </w:tc>
        <w:tc>
          <w:tcPr>
            <w:tcW w:w="1800" w:type="dxa"/>
            <w:vAlign w:val="center"/>
          </w:tcPr>
          <w:p w14:paraId="52944034">
            <w:r>
              <w:t>绑定属性</w:t>
            </w:r>
          </w:p>
        </w:tc>
      </w:tr>
      <w:tr w14:paraId="184C00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CADB6B6">
            <w:r>
              <w:rPr>
                <w:rStyle w:val="24"/>
                <w:color w:val="D34097"/>
                <w:shd w:val="clear" w:fill="E9EBED"/>
              </w:rPr>
              <w:t>v-on:event</w:t>
            </w:r>
          </w:p>
        </w:tc>
        <w:tc>
          <w:tcPr>
            <w:tcW w:w="1800" w:type="dxa"/>
            <w:vAlign w:val="center"/>
          </w:tcPr>
          <w:p w14:paraId="04381C9B">
            <w:r>
              <w:rPr>
                <w:rStyle w:val="24"/>
                <w:color w:val="D34097"/>
                <w:shd w:val="clear" w:fill="E9EBED"/>
              </w:rPr>
              <w:t>@event</w:t>
            </w:r>
          </w:p>
        </w:tc>
        <w:tc>
          <w:tcPr>
            <w:tcW w:w="1800" w:type="dxa"/>
            <w:vAlign w:val="center"/>
          </w:tcPr>
          <w:p w14:paraId="5001C2BB">
            <w:r>
              <w:t>监听事件</w:t>
            </w:r>
          </w:p>
        </w:tc>
      </w:tr>
      <w:tr w14:paraId="13C765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B85A36B">
            <w:r>
              <w:rPr>
                <w:rStyle w:val="24"/>
                <w:color w:val="D34097"/>
                <w:shd w:val="clear" w:fill="E9EBED"/>
              </w:rPr>
              <w:t>v-slot:name</w:t>
            </w:r>
          </w:p>
        </w:tc>
        <w:tc>
          <w:tcPr>
            <w:tcW w:w="1800" w:type="dxa"/>
            <w:vAlign w:val="center"/>
          </w:tcPr>
          <w:p w14:paraId="46C5A706">
            <w:r>
              <w:rPr>
                <w:rStyle w:val="24"/>
                <w:color w:val="D34097"/>
                <w:shd w:val="clear" w:fill="E9EBED"/>
              </w:rPr>
              <w:t>#name</w:t>
            </w:r>
          </w:p>
        </w:tc>
        <w:tc>
          <w:tcPr>
            <w:tcW w:w="1800" w:type="dxa"/>
            <w:vAlign w:val="center"/>
          </w:tcPr>
          <w:p w14:paraId="404155FA">
            <w:r>
              <w:t>定义插槽</w:t>
            </w:r>
          </w:p>
        </w:tc>
      </w:tr>
      <w:tr w14:paraId="021B6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51299B0">
            <w:r>
              <w:rPr>
                <w:rStyle w:val="24"/>
                <w:color w:val="D34097"/>
                <w:shd w:val="clear" w:fill="E9EBED"/>
              </w:rPr>
              <w:t>v-model</w:t>
            </w:r>
          </w:p>
        </w:tc>
        <w:tc>
          <w:tcPr>
            <w:tcW w:w="1800" w:type="dxa"/>
            <w:vAlign w:val="center"/>
          </w:tcPr>
          <w:p w14:paraId="1D6B5280">
            <w:r>
              <w:t>无缩写</w:t>
            </w:r>
          </w:p>
        </w:tc>
        <w:tc>
          <w:tcPr>
            <w:tcW w:w="1800" w:type="dxa"/>
            <w:vAlign w:val="center"/>
          </w:tcPr>
          <w:p w14:paraId="4DDD360A">
            <w:r>
              <w:t>双向绑定（语法糖）</w:t>
            </w:r>
          </w:p>
        </w:tc>
      </w:tr>
    </w:tbl>
    <w:p w14:paraId="0F35FB21"/>
    <w:p w14:paraId="6F719C99">
      <w:pPr>
        <w:pStyle w:val="3"/>
      </w:pPr>
      <w:r>
        <w:t>最佳实践建议</w:t>
      </w:r>
    </w:p>
    <w:p w14:paraId="53FA10A2">
      <w:pPr>
        <w:numPr>
          <w:ilvl w:val="0"/>
          <w:numId w:val="1"/>
        </w:numPr>
      </w:pPr>
      <w:r>
        <w:rPr>
          <w:b/>
        </w:rPr>
        <w:t>一致性</w:t>
      </w:r>
      <w:r>
        <w:t>：在项目中统一使用缩写或完整写法</w:t>
      </w:r>
    </w:p>
    <w:p w14:paraId="030B28CE">
      <w:pPr>
        <w:numPr>
          <w:ilvl w:val="0"/>
          <w:numId w:val="1"/>
        </w:numPr>
      </w:pPr>
      <w:r>
        <w:rPr>
          <w:b/>
        </w:rPr>
        <w:t>可读性</w:t>
      </w:r>
      <w:r>
        <w:t>：对于复杂情况，可以考虑使用完整写法提高可读性</w:t>
      </w:r>
    </w:p>
    <w:p w14:paraId="6E0AD4BB">
      <w:pPr>
        <w:numPr>
          <w:ilvl w:val="0"/>
          <w:numId w:val="1"/>
        </w:numPr>
      </w:pPr>
      <w:r>
        <w:rPr>
          <w:b/>
        </w:rPr>
        <w:t>动态参数</w:t>
      </w:r>
      <w:r>
        <w:t xml:space="preserve">：当属性/事件名是动态的时，必须使用方括号 </w:t>
      </w:r>
      <w:r>
        <w:rPr>
          <w:rStyle w:val="24"/>
          <w:color w:val="D34097"/>
          <w:shd w:val="clear" w:fill="E9EBED"/>
        </w:rPr>
        <w:t>[]</w:t>
      </w:r>
    </w:p>
    <w:p w14:paraId="059186F6">
      <w:pPr>
        <w:numPr>
          <w:ilvl w:val="0"/>
          <w:numId w:val="1"/>
        </w:numPr>
      </w:pPr>
      <w:r>
        <w:rPr>
          <w:b/>
        </w:rPr>
        <w:t>Vue 版本</w:t>
      </w:r>
      <w:r>
        <w:t>：注意 Vue 2 和 Vue 3 在某些语法上的差异</w:t>
      </w:r>
    </w:p>
    <w:p w14:paraId="52E9D234">
      <w:pPr>
        <w:numPr>
          <w:ilvl w:val="0"/>
          <w:numId w:val="1"/>
        </w:numPr>
      </w:pPr>
      <w:r>
        <w:rPr>
          <w:b/>
        </w:rPr>
        <w:t>新项目</w:t>
      </w:r>
      <w:r>
        <w:t>：建议全部使用缩写，更符合现代 Vue 项目的风格</w:t>
      </w:r>
    </w:p>
    <w:p w14:paraId="73A446AC">
      <w:r>
        <w:t>记住这些缩写能让你的 Vue 代码更简洁、更专业。刚开始可以多用完整写法，熟悉后自然就会喜欢上缩写的便利性了！</w:t>
      </w:r>
    </w:p>
    <w:p w14:paraId="61A27D6E"/>
    <w:p w14:paraId="177F1331">
      <w:r>
        <w:rPr>
          <w:rFonts w:hint="eastAsia"/>
          <w:b/>
          <w:lang w:val="en-US" w:eastAsia="zh-CN"/>
        </w:rPr>
        <w:t>②</w:t>
      </w:r>
      <w:r>
        <w:rPr>
          <w:b/>
        </w:rPr>
        <w:t>用户:</w:t>
      </w:r>
    </w:p>
    <w:p w14:paraId="5F29B8EE">
      <w:r>
        <w:t>啥是插槽</w:t>
      </w:r>
    </w:p>
    <w:p w14:paraId="267DBD04">
      <w:r>
        <w:rPr>
          <w:b/>
        </w:rPr>
        <w:t>元宝:</w:t>
      </w:r>
    </w:p>
    <w:p w14:paraId="756AD344">
      <w:pPr>
        <w:pStyle w:val="2"/>
      </w:pPr>
      <w:r>
        <w:t>插槽（Slot）是什么？</w:t>
      </w:r>
    </w:p>
    <w:p w14:paraId="0564027A">
      <w:r>
        <w:rPr>
          <w:b/>
        </w:rPr>
        <w:t>插槽是 Vue 中组件的一种重要机制，它允许父组件向子组件传递内容（HTML 结构、组件等），让子组件能够接收并在指定位置渲染这些内容。</w:t>
      </w:r>
    </w:p>
    <w:p w14:paraId="13F34312">
      <w:r>
        <w:t>可以把插槽想象成一个</w:t>
      </w:r>
      <w:r>
        <w:rPr>
          <w:b/>
        </w:rPr>
        <w:t>预留位置</w:t>
      </w:r>
      <w:r>
        <w:t>或</w:t>
      </w:r>
      <w:r>
        <w:rPr>
          <w:b/>
        </w:rPr>
        <w:t>占位符</w:t>
      </w:r>
      <w:r>
        <w:t>，父组件可以在这个位置"插入"任何内容。</w:t>
      </w:r>
    </w:p>
    <w:p w14:paraId="69652E68">
      <w:pPr>
        <w:pStyle w:val="3"/>
      </w:pPr>
      <w:r>
        <w:t>为什么要用插槽？</w:t>
      </w:r>
    </w:p>
    <w:p w14:paraId="051C89B3">
      <w:r>
        <w:rPr>
          <w:b/>
        </w:rPr>
        <w:t>没有插槽的问题：</w:t>
      </w:r>
    </w:p>
    <w:p w14:paraId="32C52F3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6" name="文本框 7e59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18F7E5A">
                            <w:r>
                              <w:t>&lt;!-- 子组件 Child.vue --&gt;</w:t>
                            </w:r>
                          </w:p>
                          <w:p w14:paraId="07D60D80">
                            <w:r>
                              <w:t>&lt;template&gt;</w:t>
                            </w:r>
                          </w:p>
                          <w:p w14:paraId="19A79CC3">
                            <w:r>
                              <w:t xml:space="preserve">  &lt;div class="card"&gt;</w:t>
                            </w:r>
                          </w:p>
                          <w:p w14:paraId="4DC47F9A">
                            <w:r>
                              <w:t xml:space="preserve">    &lt;h3&gt;标题&lt;/h3&gt;</w:t>
                            </w:r>
                          </w:p>
                          <w:p w14:paraId="05C8E5F9">
                            <w:r>
                              <w:t xml:space="preserve">    &lt;!-- 这里的内容是固定的 --&gt;</w:t>
                            </w:r>
                          </w:p>
                          <w:p w14:paraId="3D3C4E42">
                            <w:r>
                              <w:t xml:space="preserve">    &lt;p&gt;这是固定内容，父组件无法修改&lt;/p&gt;</w:t>
                            </w:r>
                          </w:p>
                          <w:p w14:paraId="6DE25669">
                            <w:r>
                              <w:t xml:space="preserve">  &lt;/div&gt;</w:t>
                            </w:r>
                          </w:p>
                          <w:p w14:paraId="29FAF3F4">
                            <w:r>
                              <w:t>&lt;/template&gt;</w:t>
                            </w:r>
                          </w:p>
                          <w:p w14:paraId="028921D7"/>
                          <w:p w14:paraId="5BCD5305">
                            <w:r>
                              <w:t>&lt;!-- 父组件使用 --&gt;</w:t>
                            </w:r>
                          </w:p>
                          <w:p w14:paraId="015FE4B8">
                            <w:r>
                              <w:t>&lt;Child /&gt; &lt;!-- 永远只能显示相同的内容 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7e59ge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NFR1&#10;y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18F7E5A">
                      <w:r>
                        <w:t>&lt;!-- 子组件 Child.vue --&gt;</w:t>
                      </w:r>
                    </w:p>
                    <w:p w14:paraId="07D60D80">
                      <w:r>
                        <w:t>&lt;template&gt;</w:t>
                      </w:r>
                    </w:p>
                    <w:p w14:paraId="19A79CC3">
                      <w:r>
                        <w:t xml:space="preserve">  &lt;div class="card"&gt;</w:t>
                      </w:r>
                    </w:p>
                    <w:p w14:paraId="4DC47F9A">
                      <w:r>
                        <w:t xml:space="preserve">    &lt;h3&gt;标题&lt;/h3&gt;</w:t>
                      </w:r>
                    </w:p>
                    <w:p w14:paraId="05C8E5F9">
                      <w:r>
                        <w:t xml:space="preserve">    &lt;!-- 这里的内容是固定的 --&gt;</w:t>
                      </w:r>
                    </w:p>
                    <w:p w14:paraId="3D3C4E42">
                      <w:r>
                        <w:t xml:space="preserve">    &lt;p&gt;这是固定内容，父组件无法修改&lt;/p&gt;</w:t>
                      </w:r>
                    </w:p>
                    <w:p w14:paraId="6DE25669">
                      <w:r>
                        <w:t xml:space="preserve">  &lt;/div&gt;</w:t>
                      </w:r>
                    </w:p>
                    <w:p w14:paraId="29FAF3F4">
                      <w:r>
                        <w:t>&lt;/template&gt;</w:t>
                      </w:r>
                    </w:p>
                    <w:p w14:paraId="028921D7"/>
                    <w:p w14:paraId="5BCD5305">
                      <w:r>
                        <w:t>&lt;!-- 父组件使用 --&gt;</w:t>
                      </w:r>
                    </w:p>
                    <w:p w14:paraId="015FE4B8">
                      <w:r>
                        <w:t>&lt;Child /&gt; &lt;!-- 永远只能显示相同的内容 --&gt;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E34D84F">
      <w:r>
        <w:rPr>
          <w:b/>
        </w:rPr>
        <w:t>有了插槽：</w:t>
      </w:r>
    </w:p>
    <w:p w14:paraId="63846FB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8" name="文本框 q5cid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0F8AE64">
                            <w:r>
                              <w:t>&lt;!-- 子组件 Child.vue --&gt;</w:t>
                            </w:r>
                          </w:p>
                          <w:p w14:paraId="692E96EC">
                            <w:r>
                              <w:t>&lt;template&gt;</w:t>
                            </w:r>
                          </w:p>
                          <w:p w14:paraId="5D170511">
                            <w:r>
                              <w:t xml:space="preserve">  &lt;div class="card"&gt;</w:t>
                            </w:r>
                          </w:p>
                          <w:p w14:paraId="6D914310">
                            <w:r>
                              <w:t xml:space="preserve">    &lt;h3&gt;标题&lt;/h3&gt;</w:t>
                            </w:r>
                          </w:p>
                          <w:p w14:paraId="373ABEEC">
                            <w:r>
                              <w:t xml:space="preserve">    &lt;!-- 这里的内容由父组件决定 --&gt;</w:t>
                            </w:r>
                          </w:p>
                          <w:p w14:paraId="3476FD6A">
                            <w:r>
                              <w:t xml:space="preserve">    &lt;slot&gt;&lt;/slot&gt;</w:t>
                            </w:r>
                          </w:p>
                          <w:p w14:paraId="0B63870A">
                            <w:r>
                              <w:t xml:space="preserve">  &lt;/div&gt;</w:t>
                            </w:r>
                          </w:p>
                          <w:p w14:paraId="1B048675">
                            <w:r>
                              <w:t>&lt;/template&gt;</w:t>
                            </w:r>
                          </w:p>
                          <w:p w14:paraId="7E10AA95"/>
                          <w:p w14:paraId="415CA1AA">
                            <w:r>
                              <w:t>&lt;!-- 父组件可以自定义内容 --&gt;</w:t>
                            </w:r>
                          </w:p>
                          <w:p w14:paraId="436665DE">
                            <w:r>
                              <w:t>&lt;Child&gt;</w:t>
                            </w:r>
                          </w:p>
                          <w:p w14:paraId="7B036662">
                            <w:r>
                              <w:t xml:space="preserve">  &lt;p&gt;我是自定义内容1&lt;/p&gt;</w:t>
                            </w:r>
                          </w:p>
                          <w:p w14:paraId="1EF766EE">
                            <w:r>
                              <w:t xml:space="preserve">  &lt;button&gt;点击我&lt;/button&gt;</w:t>
                            </w:r>
                          </w:p>
                          <w:p w14:paraId="212F50D7">
                            <w:r>
                              <w:t>&lt;/Child&gt;</w:t>
                            </w:r>
                          </w:p>
                          <w:p w14:paraId="03BB802A"/>
                          <w:p w14:paraId="1815CA8A">
                            <w:r>
                              <w:t>&lt;Child&gt;</w:t>
                            </w:r>
                          </w:p>
                          <w:p w14:paraId="278EB1A0">
                            <w:r>
                              <w:t xml:space="preserve">  &lt;img src="avatar.jpg" alt="头像"&gt;</w:t>
                            </w:r>
                          </w:p>
                          <w:p w14:paraId="573A3B86">
                            <w:r>
                              <w:t xml:space="preserve">  &lt;span&gt;用户信息&lt;/span&gt;</w:t>
                            </w:r>
                          </w:p>
                          <w:p w14:paraId="6A6819D5">
                            <w:r>
                              <w:t>&lt;/Child&gt;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5cidt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1qYv5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0F8AE64">
                      <w:r>
                        <w:t>&lt;!-- 子组件 Child.vue --&gt;</w:t>
                      </w:r>
                    </w:p>
                    <w:p w14:paraId="692E96EC">
                      <w:r>
                        <w:t>&lt;template&gt;</w:t>
                      </w:r>
                    </w:p>
                    <w:p w14:paraId="5D170511">
                      <w:r>
                        <w:t xml:space="preserve">  &lt;div class="card"&gt;</w:t>
                      </w:r>
                    </w:p>
                    <w:p w14:paraId="6D914310">
                      <w:r>
                        <w:t xml:space="preserve">    &lt;h3&gt;标题&lt;/h3&gt;</w:t>
                      </w:r>
                    </w:p>
                    <w:p w14:paraId="373ABEEC">
                      <w:r>
                        <w:t xml:space="preserve">    &lt;!-- 这里的内容由父组件决定 --&gt;</w:t>
                      </w:r>
                    </w:p>
                    <w:p w14:paraId="3476FD6A">
                      <w:r>
                        <w:t xml:space="preserve">    &lt;slot&gt;&lt;/slot&gt;</w:t>
                      </w:r>
                    </w:p>
                    <w:p w14:paraId="0B63870A">
                      <w:r>
                        <w:t xml:space="preserve">  &lt;/div&gt;</w:t>
                      </w:r>
                    </w:p>
                    <w:p w14:paraId="1B048675">
                      <w:r>
                        <w:t>&lt;/template&gt;</w:t>
                      </w:r>
                    </w:p>
                    <w:p w14:paraId="7E10AA95"/>
                    <w:p w14:paraId="415CA1AA">
                      <w:r>
                        <w:t>&lt;!-- 父组件可以自定义内容 --&gt;</w:t>
                      </w:r>
                    </w:p>
                    <w:p w14:paraId="436665DE">
                      <w:r>
                        <w:t>&lt;Child&gt;</w:t>
                      </w:r>
                    </w:p>
                    <w:p w14:paraId="7B036662">
                      <w:r>
                        <w:t xml:space="preserve">  &lt;p&gt;我是自定义内容1&lt;/p&gt;</w:t>
                      </w:r>
                    </w:p>
                    <w:p w14:paraId="1EF766EE">
                      <w:r>
                        <w:t xml:space="preserve">  &lt;button&gt;点击我&lt;/button&gt;</w:t>
                      </w:r>
                    </w:p>
                    <w:p w14:paraId="212F50D7">
                      <w:r>
                        <w:t>&lt;/Child&gt;</w:t>
                      </w:r>
                    </w:p>
                    <w:p w14:paraId="03BB802A"/>
                    <w:p w14:paraId="1815CA8A">
                      <w:r>
                        <w:t>&lt;Child&gt;</w:t>
                      </w:r>
                    </w:p>
                    <w:p w14:paraId="278EB1A0">
                      <w:r>
                        <w:t xml:space="preserve">  &lt;img src="avatar.jpg" alt="头像"&gt;</w:t>
                      </w:r>
                    </w:p>
                    <w:p w14:paraId="573A3B86">
                      <w:r>
                        <w:t xml:space="preserve">  &lt;span&gt;用户信息&lt;/span&gt;</w:t>
                      </w:r>
                    </w:p>
                    <w:p w14:paraId="6A6819D5">
                      <w:r>
                        <w:t>&lt;/Child&gt;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DAC717B">
      <w:pPr>
        <w:pStyle w:val="3"/>
      </w:pPr>
      <w:r>
        <w:t>插槽的类型</w:t>
      </w:r>
    </w:p>
    <w:p w14:paraId="31A06D87">
      <w:pPr>
        <w:pStyle w:val="4"/>
      </w:pPr>
      <w:r>
        <w:t>1. 默认插槽（匿名插槽）</w:t>
      </w:r>
    </w:p>
    <w:p w14:paraId="3514E5B9">
      <w:r>
        <w:t>最基本的插槽，没有名字。</w:t>
      </w:r>
    </w:p>
    <w:p w14:paraId="6C59E06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0" name="文本框 zmepq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9F50DA9">
                            <w:r>
                              <w:t>&lt;!-- 子组件 BaseLayout.vue --&gt;</w:t>
                            </w:r>
                          </w:p>
                          <w:p w14:paraId="3F8FCE9E">
                            <w:r>
                              <w:t>&lt;template&gt;</w:t>
                            </w:r>
                          </w:p>
                          <w:p w14:paraId="73C6C256">
                            <w:r>
                              <w:t xml:space="preserve">  &lt;div class="container"&gt;</w:t>
                            </w:r>
                          </w:p>
                          <w:p w14:paraId="1C71204D">
                            <w:r>
                              <w:t xml:space="preserve">    &lt;header&gt;</w:t>
                            </w:r>
                          </w:p>
                          <w:p w14:paraId="089383D7">
                            <w:r>
                              <w:t xml:space="preserve">      &lt;slot&gt;&lt;/slot&gt; &lt;!-- 默认插槽 --&gt;</w:t>
                            </w:r>
                          </w:p>
                          <w:p w14:paraId="1CD194E2">
                            <w:r>
                              <w:t xml:space="preserve">    &lt;/header&gt;</w:t>
                            </w:r>
                          </w:p>
                          <w:p w14:paraId="65B90918">
                            <w:r>
                              <w:t xml:space="preserve">    &lt;main&gt;</w:t>
                            </w:r>
                          </w:p>
                          <w:p w14:paraId="49C8FF1E">
                            <w:r>
                              <w:t xml:space="preserve">      &lt;slot&gt;&lt;/slot&gt; &lt;!-- 另一个默认插槽 --&gt;</w:t>
                            </w:r>
                          </w:p>
                          <w:p w14:paraId="347FCD6B">
                            <w:r>
                              <w:t xml:space="preserve">    &lt;/main&gt;</w:t>
                            </w:r>
                          </w:p>
                          <w:p w14:paraId="5BF232EF">
                            <w:r>
                              <w:t xml:space="preserve">  &lt;/div&gt;</w:t>
                            </w:r>
                          </w:p>
                          <w:p w14:paraId="03515D57">
                            <w:r>
                              <w:t>&lt;/template&gt;</w:t>
                            </w:r>
                          </w:p>
                          <w:p w14:paraId="3098FCED"/>
                          <w:p w14:paraId="238D57C0">
                            <w:r>
                              <w:t>&lt;!-- 父组件使用 --&gt;</w:t>
                            </w:r>
                          </w:p>
                          <w:p w14:paraId="5566C085">
                            <w:r>
                              <w:t>&lt;BaseLayout&gt;</w:t>
                            </w:r>
                          </w:p>
                          <w:p w14:paraId="7624A205">
                            <w:r>
                              <w:t xml:space="preserve">  &lt;h1&gt;这里是页头内容&lt;/h1&gt;</w:t>
                            </w:r>
                          </w:p>
                          <w:p w14:paraId="3335FD8C">
                            <w:r>
                              <w:t xml:space="preserve">  &lt;p&gt;这里是主体内容&lt;/p&gt;</w:t>
                            </w:r>
                          </w:p>
                          <w:p w14:paraId="5430C6E1">
                            <w:r>
                              <w:t>&lt;/BaseLayout&gt;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zmepqf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lzai3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9F50DA9">
                      <w:r>
                        <w:t>&lt;!-- 子组件 BaseLayout.vue --&gt;</w:t>
                      </w:r>
                    </w:p>
                    <w:p w14:paraId="3F8FCE9E">
                      <w:r>
                        <w:t>&lt;template&gt;</w:t>
                      </w:r>
                    </w:p>
                    <w:p w14:paraId="73C6C256">
                      <w:r>
                        <w:t xml:space="preserve">  &lt;div class="container"&gt;</w:t>
                      </w:r>
                    </w:p>
                    <w:p w14:paraId="1C71204D">
                      <w:r>
                        <w:t xml:space="preserve">    &lt;header&gt;</w:t>
                      </w:r>
                    </w:p>
                    <w:p w14:paraId="089383D7">
                      <w:r>
                        <w:t xml:space="preserve">      &lt;slot&gt;&lt;/slot&gt; &lt;!-- 默认插槽 --&gt;</w:t>
                      </w:r>
                    </w:p>
                    <w:p w14:paraId="1CD194E2">
                      <w:r>
                        <w:t xml:space="preserve">    &lt;/header&gt;</w:t>
                      </w:r>
                    </w:p>
                    <w:p w14:paraId="65B90918">
                      <w:r>
                        <w:t xml:space="preserve">    &lt;main&gt;</w:t>
                      </w:r>
                    </w:p>
                    <w:p w14:paraId="49C8FF1E">
                      <w:r>
                        <w:t xml:space="preserve">      &lt;slot&gt;&lt;/slot&gt; &lt;!-- 另一个默认插槽 --&gt;</w:t>
                      </w:r>
                    </w:p>
                    <w:p w14:paraId="347FCD6B">
                      <w:r>
                        <w:t xml:space="preserve">    &lt;/main&gt;</w:t>
                      </w:r>
                    </w:p>
                    <w:p w14:paraId="5BF232EF">
                      <w:r>
                        <w:t xml:space="preserve">  &lt;/div&gt;</w:t>
                      </w:r>
                    </w:p>
                    <w:p w14:paraId="03515D57">
                      <w:r>
                        <w:t>&lt;/template&gt;</w:t>
                      </w:r>
                    </w:p>
                    <w:p w14:paraId="3098FCED"/>
                    <w:p w14:paraId="238D57C0">
                      <w:r>
                        <w:t>&lt;!-- 父组件使用 --&gt;</w:t>
                      </w:r>
                    </w:p>
                    <w:p w14:paraId="5566C085">
                      <w:r>
                        <w:t>&lt;BaseLayout&gt;</w:t>
                      </w:r>
                    </w:p>
                    <w:p w14:paraId="7624A205">
                      <w:r>
                        <w:t xml:space="preserve">  &lt;h1&gt;这里是页头内容&lt;/h1&gt;</w:t>
                      </w:r>
                    </w:p>
                    <w:p w14:paraId="3335FD8C">
                      <w:r>
                        <w:t xml:space="preserve">  &lt;p&gt;这里是主体内容&lt;/p&gt;</w:t>
                      </w:r>
                    </w:p>
                    <w:p w14:paraId="5430C6E1">
                      <w:r>
                        <w:t>&lt;/BaseLayout&gt;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54D440C">
      <w:pPr>
        <w:pStyle w:val="4"/>
      </w:pPr>
      <w:r>
        <w:t>2. 具名插槽</w:t>
      </w:r>
    </w:p>
    <w:p w14:paraId="196380DF">
      <w:r>
        <w:t>有名字的插槽，可以定义多个。</w:t>
      </w:r>
    </w:p>
    <w:p w14:paraId="6CE9E62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2" name="文本框 vweza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672B8E4">
                            <w:r>
                              <w:t>&lt;!-- 子组件 Layout.vue --&gt;</w:t>
                            </w:r>
                          </w:p>
                          <w:p w14:paraId="317B1740">
                            <w:r>
                              <w:t>&lt;template&gt;</w:t>
                            </w:r>
                          </w:p>
                          <w:p w14:paraId="13A61919">
                            <w:r>
                              <w:t xml:space="preserve">  &lt;div class="layout"&gt;</w:t>
                            </w:r>
                          </w:p>
                          <w:p w14:paraId="02A437A8">
                            <w:r>
                              <w:t xml:space="preserve">    &lt;header&gt;</w:t>
                            </w:r>
                          </w:p>
                          <w:p w14:paraId="62868885">
                            <w:r>
                              <w:t xml:space="preserve">      &lt;slot name="header"&gt;&lt;/slot&gt;</w:t>
                            </w:r>
                          </w:p>
                          <w:p w14:paraId="45513EA4">
                            <w:r>
                              <w:t xml:space="preserve">    &lt;/header&gt;</w:t>
                            </w:r>
                          </w:p>
                          <w:p w14:paraId="50047848">
                            <w:r>
                              <w:t xml:space="preserve">    </w:t>
                            </w:r>
                          </w:p>
                          <w:p w14:paraId="6CBE1592">
                            <w:r>
                              <w:t xml:space="preserve">    &lt;main&gt;</w:t>
                            </w:r>
                          </w:p>
                          <w:p w14:paraId="3BB3D04C">
                            <w:r>
                              <w:t xml:space="preserve">      &lt;slot name="content"&gt;&lt;/slot&gt;</w:t>
                            </w:r>
                          </w:p>
                          <w:p w14:paraId="51BE3423">
                            <w:r>
                              <w:t xml:space="preserve">    &lt;/main&gt;</w:t>
                            </w:r>
                          </w:p>
                          <w:p w14:paraId="107017E2">
                            <w:r>
                              <w:t xml:space="preserve">    </w:t>
                            </w:r>
                          </w:p>
                          <w:p w14:paraId="57D6B246">
                            <w:r>
                              <w:t xml:space="preserve">    &lt;footer&gt;</w:t>
                            </w:r>
                          </w:p>
                          <w:p w14:paraId="24B0C40E">
                            <w:r>
                              <w:t xml:space="preserve">      &lt;slot name="footer"&gt;&lt;/slot&gt;</w:t>
                            </w:r>
                          </w:p>
                          <w:p w14:paraId="5D0B712C">
                            <w:r>
                              <w:t xml:space="preserve">    &lt;/footer&gt;</w:t>
                            </w:r>
                          </w:p>
                          <w:p w14:paraId="24CAB4A1">
                            <w:r>
                              <w:t xml:space="preserve">    </w:t>
                            </w:r>
                          </w:p>
                          <w:p w14:paraId="5471E759">
                            <w:r>
                              <w:t xml:space="preserve">    &lt;!-- 默认插槽（没有名字的 slot 会作为默认插槽） --&gt;</w:t>
                            </w:r>
                          </w:p>
                          <w:p w14:paraId="1969012A">
                            <w:r>
                              <w:t xml:space="preserve">    &lt;div class="extra"&gt;</w:t>
                            </w:r>
                          </w:p>
                          <w:p w14:paraId="515A1A9E">
                            <w:r>
                              <w:t xml:space="preserve">      &lt;slot&gt;&lt;/slot&gt;</w:t>
                            </w:r>
                          </w:p>
                          <w:p w14:paraId="04C5519F">
                            <w:r>
                              <w:t xml:space="preserve">    &lt;/div&gt;</w:t>
                            </w:r>
                          </w:p>
                          <w:p w14:paraId="0BB388A2">
                            <w:r>
                              <w:t xml:space="preserve">  &lt;/div&gt;</w:t>
                            </w:r>
                          </w:p>
                          <w:p w14:paraId="6AAC9FB1">
                            <w:r>
                              <w:t>&lt;/template&gt;</w:t>
                            </w:r>
                          </w:p>
                          <w:p w14:paraId="24568C11"/>
                          <w:p w14:paraId="08C8E29E">
                            <w:r>
                              <w:t>&lt;!-- 父组件使用 --&gt;</w:t>
                            </w:r>
                          </w:p>
                          <w:p w14:paraId="03289F1A">
                            <w:r>
                              <w:t>&lt;Layout&gt;</w:t>
                            </w:r>
                          </w:p>
                          <w:p w14:paraId="5F4FBDAF">
                            <w:r>
                              <w:t xml:space="preserve">  &lt;!-- 使用 v-slot:name 或 #name 指定插槽 --&gt;</w:t>
                            </w:r>
                          </w:p>
                          <w:p w14:paraId="1AACFB95">
                            <w:r>
                              <w:t xml:space="preserve">  &lt;template v-slot:header&gt;</w:t>
                            </w:r>
                          </w:p>
                          <w:p w14:paraId="3689E4A6">
                            <w:r>
                              <w:t xml:space="preserve">    &lt;h1&gt;网站标题&lt;/h1&gt;</w:t>
                            </w:r>
                          </w:p>
                          <w:p w14:paraId="58935CA3">
                            <w:r>
                              <w:t xml:space="preserve">    &lt;nav&gt;导航菜单&lt;/nav&gt;</w:t>
                            </w:r>
                          </w:p>
                          <w:p w14:paraId="1BFC5855">
                            <w:r>
                              <w:t xml:space="preserve">  &lt;/template&gt;</w:t>
                            </w:r>
                          </w:p>
                          <w:p w14:paraId="1AC131B5">
                            <w:r>
                              <w:t xml:space="preserve">  </w:t>
                            </w:r>
                          </w:p>
                          <w:p w14:paraId="1BCF0154">
                            <w:r>
                              <w:t xml:space="preserve">  &lt;template #content&gt;  &lt;!-- 缩写写法 --&gt;</w:t>
                            </w:r>
                          </w:p>
                          <w:p w14:paraId="5E18C88B">
                            <w:r>
                              <w:t xml:space="preserve">    &lt;article&gt;文章内容...&lt;/article&gt;</w:t>
                            </w:r>
                          </w:p>
                          <w:p w14:paraId="7E0373B0">
                            <w:r>
                              <w:t xml:space="preserve">  &lt;/template&gt;</w:t>
                            </w:r>
                          </w:p>
                          <w:p w14:paraId="2FF4F403">
                            <w:r>
                              <w:t xml:space="preserve">  </w:t>
                            </w:r>
                          </w:p>
                          <w:p w14:paraId="78616F65">
                            <w:r>
                              <w:t xml:space="preserve">  &lt;template #footer&gt;</w:t>
                            </w:r>
                          </w:p>
                          <w:p w14:paraId="12023FD1">
                            <w:r>
                              <w:t xml:space="preserve">    &lt;p&gt;版权信息 © 2023&lt;/p&gt;</w:t>
                            </w:r>
                          </w:p>
                          <w:p w14:paraId="6B58856C">
                            <w:r>
                              <w:t xml:space="preserve">  &lt;/template&gt;</w:t>
                            </w:r>
                          </w:p>
                          <w:p w14:paraId="78C4D949">
                            <w:r>
                              <w:t xml:space="preserve">  </w:t>
                            </w:r>
                          </w:p>
                          <w:p w14:paraId="2E752C7C">
                            <w:r>
                              <w:t xml:space="preserve">  &lt;!-- 默认插槽的内容（不在 template 中或使用 #default） --&gt;</w:t>
                            </w:r>
                          </w:p>
                          <w:p w14:paraId="7857CD1D">
                            <w:r>
                              <w:t xml:space="preserve">  &lt;p&gt;这是额外信息&lt;/p&gt;</w:t>
                            </w:r>
                          </w:p>
                          <w:p w14:paraId="5554E0DD">
                            <w:r>
                              <w:t>&lt;/Layout&gt;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vweza8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uzcK&#10;J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672B8E4">
                      <w:r>
                        <w:t>&lt;!-- 子组件 Layout.vue --&gt;</w:t>
                      </w:r>
                    </w:p>
                    <w:p w14:paraId="317B1740">
                      <w:r>
                        <w:t>&lt;template&gt;</w:t>
                      </w:r>
                    </w:p>
                    <w:p w14:paraId="13A61919">
                      <w:r>
                        <w:t xml:space="preserve">  &lt;div class="layout"&gt;</w:t>
                      </w:r>
                    </w:p>
                    <w:p w14:paraId="02A437A8">
                      <w:r>
                        <w:t xml:space="preserve">    &lt;header&gt;</w:t>
                      </w:r>
                    </w:p>
                    <w:p w14:paraId="62868885">
                      <w:r>
                        <w:t xml:space="preserve">      &lt;slot name="header"&gt;&lt;/slot&gt;</w:t>
                      </w:r>
                    </w:p>
                    <w:p w14:paraId="45513EA4">
                      <w:r>
                        <w:t xml:space="preserve">    &lt;/header&gt;</w:t>
                      </w:r>
                    </w:p>
                    <w:p w14:paraId="50047848">
                      <w:r>
                        <w:t xml:space="preserve">    </w:t>
                      </w:r>
                    </w:p>
                    <w:p w14:paraId="6CBE1592">
                      <w:r>
                        <w:t xml:space="preserve">    &lt;main&gt;</w:t>
                      </w:r>
                    </w:p>
                    <w:p w14:paraId="3BB3D04C">
                      <w:r>
                        <w:t xml:space="preserve">      &lt;slot name="content"&gt;&lt;/slot&gt;</w:t>
                      </w:r>
                    </w:p>
                    <w:p w14:paraId="51BE3423">
                      <w:r>
                        <w:t xml:space="preserve">    &lt;/main&gt;</w:t>
                      </w:r>
                    </w:p>
                    <w:p w14:paraId="107017E2">
                      <w:r>
                        <w:t xml:space="preserve">    </w:t>
                      </w:r>
                    </w:p>
                    <w:p w14:paraId="57D6B246">
                      <w:r>
                        <w:t xml:space="preserve">    &lt;footer&gt;</w:t>
                      </w:r>
                    </w:p>
                    <w:p w14:paraId="24B0C40E">
                      <w:r>
                        <w:t xml:space="preserve">      &lt;slot name="footer"&gt;&lt;/slot&gt;</w:t>
                      </w:r>
                    </w:p>
                    <w:p w14:paraId="5D0B712C">
                      <w:r>
                        <w:t xml:space="preserve">    &lt;/footer&gt;</w:t>
                      </w:r>
                    </w:p>
                    <w:p w14:paraId="24CAB4A1">
                      <w:r>
                        <w:t xml:space="preserve">    </w:t>
                      </w:r>
                    </w:p>
                    <w:p w14:paraId="5471E759">
                      <w:r>
                        <w:t xml:space="preserve">    &lt;!-- 默认插槽（没有名字的 slot 会作为默认插槽） --&gt;</w:t>
                      </w:r>
                    </w:p>
                    <w:p w14:paraId="1969012A">
                      <w:r>
                        <w:t xml:space="preserve">    &lt;div class="extra"&gt;</w:t>
                      </w:r>
                    </w:p>
                    <w:p w14:paraId="515A1A9E">
                      <w:r>
                        <w:t xml:space="preserve">      &lt;slot&gt;&lt;/slot&gt;</w:t>
                      </w:r>
                    </w:p>
                    <w:p w14:paraId="04C5519F">
                      <w:r>
                        <w:t xml:space="preserve">    &lt;/div&gt;</w:t>
                      </w:r>
                    </w:p>
                    <w:p w14:paraId="0BB388A2">
                      <w:r>
                        <w:t xml:space="preserve">  &lt;/div&gt;</w:t>
                      </w:r>
                    </w:p>
                    <w:p w14:paraId="6AAC9FB1">
                      <w:r>
                        <w:t>&lt;/template&gt;</w:t>
                      </w:r>
                    </w:p>
                    <w:p w14:paraId="24568C11"/>
                    <w:p w14:paraId="08C8E29E">
                      <w:r>
                        <w:t>&lt;!-- 父组件使用 --&gt;</w:t>
                      </w:r>
                    </w:p>
                    <w:p w14:paraId="03289F1A">
                      <w:r>
                        <w:t>&lt;Layout&gt;</w:t>
                      </w:r>
                    </w:p>
                    <w:p w14:paraId="5F4FBDAF">
                      <w:r>
                        <w:t xml:space="preserve">  &lt;!-- 使用 v-slot:name 或 #name 指定插槽 --&gt;</w:t>
                      </w:r>
                    </w:p>
                    <w:p w14:paraId="1AACFB95">
                      <w:r>
                        <w:t xml:space="preserve">  &lt;template v-slot:header&gt;</w:t>
                      </w:r>
                    </w:p>
                    <w:p w14:paraId="3689E4A6">
                      <w:r>
                        <w:t xml:space="preserve">    &lt;h1&gt;网站标题&lt;/h1&gt;</w:t>
                      </w:r>
                    </w:p>
                    <w:p w14:paraId="58935CA3">
                      <w:r>
                        <w:t xml:space="preserve">    &lt;nav&gt;导航菜单&lt;/nav&gt;</w:t>
                      </w:r>
                    </w:p>
                    <w:p w14:paraId="1BFC5855">
                      <w:r>
                        <w:t xml:space="preserve">  &lt;/template&gt;</w:t>
                      </w:r>
                    </w:p>
                    <w:p w14:paraId="1AC131B5">
                      <w:r>
                        <w:t xml:space="preserve">  </w:t>
                      </w:r>
                    </w:p>
                    <w:p w14:paraId="1BCF0154">
                      <w:r>
                        <w:t xml:space="preserve">  &lt;template #content&gt;  &lt;!-- 缩写写法 --&gt;</w:t>
                      </w:r>
                    </w:p>
                    <w:p w14:paraId="5E18C88B">
                      <w:r>
                        <w:t xml:space="preserve">    &lt;article&gt;文章内容...&lt;/article&gt;</w:t>
                      </w:r>
                    </w:p>
                    <w:p w14:paraId="7E0373B0">
                      <w:r>
                        <w:t xml:space="preserve">  &lt;/template&gt;</w:t>
                      </w:r>
                    </w:p>
                    <w:p w14:paraId="2FF4F403">
                      <w:r>
                        <w:t xml:space="preserve">  </w:t>
                      </w:r>
                    </w:p>
                    <w:p w14:paraId="78616F65">
                      <w:r>
                        <w:t xml:space="preserve">  &lt;template #footer&gt;</w:t>
                      </w:r>
                    </w:p>
                    <w:p w14:paraId="12023FD1">
                      <w:r>
                        <w:t xml:space="preserve">    &lt;p&gt;版权信息 © 2023&lt;/p&gt;</w:t>
                      </w:r>
                    </w:p>
                    <w:p w14:paraId="6B58856C">
                      <w:r>
                        <w:t xml:space="preserve">  &lt;/template&gt;</w:t>
                      </w:r>
                    </w:p>
                    <w:p w14:paraId="78C4D949">
                      <w:r>
                        <w:t xml:space="preserve">  </w:t>
                      </w:r>
                    </w:p>
                    <w:p w14:paraId="2E752C7C">
                      <w:r>
                        <w:t xml:space="preserve">  &lt;!-- 默认插槽的内容（不在 template 中或使用 #default） --&gt;</w:t>
                      </w:r>
                    </w:p>
                    <w:p w14:paraId="7857CD1D">
                      <w:r>
                        <w:t xml:space="preserve">  &lt;p&gt;这是额外信息&lt;/p&gt;</w:t>
                      </w:r>
                    </w:p>
                    <w:p w14:paraId="5554E0DD">
                      <w:r>
                        <w:t>&lt;/Layout&gt;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4571EBD">
      <w:pPr>
        <w:pStyle w:val="4"/>
      </w:pPr>
      <w:r>
        <w:t>3. 作用域插槽</w:t>
      </w:r>
    </w:p>
    <w:p w14:paraId="1A36DBF8">
      <w:r>
        <w:t>允许子组件将数据传递给父组件，让父组件决定如何渲染。</w:t>
      </w:r>
    </w:p>
    <w:p w14:paraId="23A25BC6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4" name="文本框 m5wri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FCF44FF">
                            <w:r>
                              <w:t>&lt;!-- 子组件 UserList.vue --&gt;</w:t>
                            </w:r>
                          </w:p>
                          <w:p w14:paraId="492DB0F1">
                            <w:r>
                              <w:t>&lt;template&gt;</w:t>
                            </w:r>
                          </w:p>
                          <w:p w14:paraId="14310661">
                            <w:r>
                              <w:t xml:space="preserve">  &lt;ul&gt;</w:t>
                            </w:r>
                          </w:p>
                          <w:p w14:paraId="53AD9F0A">
                            <w:r>
                              <w:t xml:space="preserve">    &lt;li v-for="user in users" :key="user.id"&gt;</w:t>
                            </w:r>
                          </w:p>
                          <w:p w14:paraId="1DC2BE1A">
                            <w:r>
                              <w:t xml:space="preserve">      &lt;!-- 将 user 数据传递给父组件 --&gt;</w:t>
                            </w:r>
                          </w:p>
                          <w:p w14:paraId="13E9C7C7">
                            <w:r>
                              <w:t xml:space="preserve">      &lt;slot :user="user" :index="index"&gt;</w:t>
                            </w:r>
                          </w:p>
                          <w:p w14:paraId="4C8B5663">
                            <w:r>
                              <w:t xml:space="preserve">        &lt;!-- 默认内容 --&gt;</w:t>
                            </w:r>
                          </w:p>
                          <w:p w14:paraId="2E8FA9E4">
                            <w:r>
                              <w:t xml:space="preserve">        用户{{ user.id }}: {{ user.name }}</w:t>
                            </w:r>
                          </w:p>
                          <w:p w14:paraId="73D98479">
                            <w:r>
                              <w:t xml:space="preserve">      &lt;/slot&gt;</w:t>
                            </w:r>
                          </w:p>
                          <w:p w14:paraId="17A2D890">
                            <w:r>
                              <w:t xml:space="preserve">    &lt;/li&gt;</w:t>
                            </w:r>
                          </w:p>
                          <w:p w14:paraId="6A0C860B">
                            <w:r>
                              <w:t xml:space="preserve">  &lt;/ul&gt;</w:t>
                            </w:r>
                          </w:p>
                          <w:p w14:paraId="0C252556">
                            <w:r>
                              <w:t>&lt;/template&gt;</w:t>
                            </w:r>
                          </w:p>
                          <w:p w14:paraId="32ED00F8"/>
                          <w:p w14:paraId="799BFF21">
                            <w:r>
                              <w:t>&lt;script&gt;</w:t>
                            </w:r>
                          </w:p>
                          <w:p w14:paraId="513C2291">
                            <w:r>
                              <w:t>export default {</w:t>
                            </w:r>
                          </w:p>
                          <w:p w14:paraId="3E253FA1">
                            <w:r>
                              <w:t xml:space="preserve">  props: ['users']</w:t>
                            </w:r>
                          </w:p>
                          <w:p w14:paraId="2BC6035C">
                            <w:r>
                              <w:t>}</w:t>
                            </w:r>
                          </w:p>
                          <w:p w14:paraId="03F24DA8">
                            <w:r>
                              <w:t>&lt;/script&gt;</w:t>
                            </w:r>
                          </w:p>
                          <w:p w14:paraId="6989D001"/>
                          <w:p w14:paraId="550C0AA6">
                            <w:r>
                              <w:t>&lt;!-- 父组件使用 --&gt;</w:t>
                            </w:r>
                          </w:p>
                          <w:p w14:paraId="4C3FDF66">
                            <w:r>
                              <w:t>&lt;UserList :users="userList"&gt;</w:t>
                            </w:r>
                          </w:p>
                          <w:p w14:paraId="2625F700">
                            <w:r>
                              <w:t xml:space="preserve">  &lt;!-- 接收子组件传递的数据 --&gt;</w:t>
                            </w:r>
                          </w:p>
                          <w:p w14:paraId="7393BB45">
                            <w:r>
                              <w:t xml:space="preserve">  &lt;template v-slot:default="slotProps"&gt;</w:t>
                            </w:r>
                          </w:p>
                          <w:p w14:paraId="4C8B8538">
                            <w:r>
                              <w:t xml:space="preserve">    &lt;span class="badge"&gt;{{ slotProps.index + 1 }}&lt;/span&gt;</w:t>
                            </w:r>
                          </w:p>
                          <w:p w14:paraId="481C06C2">
                            <w:r>
                              <w:t xml:space="preserve">    &lt;strong&gt;{{ slotProps.user.name }}&lt;/strong&gt;</w:t>
                            </w:r>
                          </w:p>
                          <w:p w14:paraId="566BD419">
                            <w:r>
                              <w:t xml:space="preserve">    &lt;em&gt;{{ slotProps.user.email }}&lt;/em&gt;</w:t>
                            </w:r>
                          </w:p>
                          <w:p w14:paraId="0BA7C0B6">
                            <w:r>
                              <w:t xml:space="preserve">  &lt;/template&gt;</w:t>
                            </w:r>
                          </w:p>
                          <w:p w14:paraId="5B043DF0">
                            <w:r>
                              <w:t>&lt;/UserList&gt;</w:t>
                            </w:r>
                          </w:p>
                          <w:p w14:paraId="7BA1B60C"/>
                          <w:p w14:paraId="220C8986">
                            <w:r>
                              <w:t>&lt;!-- 或者使用解构语法（更简洁） --&gt;</w:t>
                            </w:r>
                          </w:p>
                          <w:p w14:paraId="3EF48702">
                            <w:r>
                              <w:t>&lt;UserList :users="userList"&gt;</w:t>
                            </w:r>
                          </w:p>
                          <w:p w14:paraId="62D12597">
                            <w:r>
                              <w:t xml:space="preserve">  &lt;template #default="{ user, index }"&gt;</w:t>
                            </w:r>
                          </w:p>
                          <w:p w14:paraId="4055747F">
                            <w:r>
                              <w:t xml:space="preserve">    &lt;span class="badge"&gt;{{ index + 1 }}&lt;/span&gt;</w:t>
                            </w:r>
                          </w:p>
                          <w:p w14:paraId="2B0569BB">
                            <w:r>
                              <w:t xml:space="preserve">    &lt;strong&gt;{{ user.name }}&lt;/strong&gt;</w:t>
                            </w:r>
                          </w:p>
                          <w:p w14:paraId="3D873FC6">
                            <w:r>
                              <w:t xml:space="preserve">  &lt;/template&gt;</w:t>
                            </w:r>
                          </w:p>
                          <w:p w14:paraId="6C27D7E3">
                            <w:r>
                              <w:t>&lt;/UserList&gt;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m5writ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SHk11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FCF44FF">
                      <w:r>
                        <w:t>&lt;!-- 子组件 UserList.vue --&gt;</w:t>
                      </w:r>
                    </w:p>
                    <w:p w14:paraId="492DB0F1">
                      <w:r>
                        <w:t>&lt;template&gt;</w:t>
                      </w:r>
                    </w:p>
                    <w:p w14:paraId="14310661">
                      <w:r>
                        <w:t xml:space="preserve">  &lt;ul&gt;</w:t>
                      </w:r>
                    </w:p>
                    <w:p w14:paraId="53AD9F0A">
                      <w:r>
                        <w:t xml:space="preserve">    &lt;li v-for="user in users" :key="user.id"&gt;</w:t>
                      </w:r>
                    </w:p>
                    <w:p w14:paraId="1DC2BE1A">
                      <w:r>
                        <w:t xml:space="preserve">      &lt;!-- 将 user 数据传递给父组件 --&gt;</w:t>
                      </w:r>
                    </w:p>
                    <w:p w14:paraId="13E9C7C7">
                      <w:r>
                        <w:t xml:space="preserve">      &lt;slot :user="user" :index="index"&gt;</w:t>
                      </w:r>
                    </w:p>
                    <w:p w14:paraId="4C8B5663">
                      <w:r>
                        <w:t xml:space="preserve">        &lt;!-- 默认内容 --&gt;</w:t>
                      </w:r>
                    </w:p>
                    <w:p w14:paraId="2E8FA9E4">
                      <w:r>
                        <w:t xml:space="preserve">        用户{{ user.id }}: {{ user.name }}</w:t>
                      </w:r>
                    </w:p>
                    <w:p w14:paraId="73D98479">
                      <w:r>
                        <w:t xml:space="preserve">      &lt;/slot&gt;</w:t>
                      </w:r>
                    </w:p>
                    <w:p w14:paraId="17A2D890">
                      <w:r>
                        <w:t xml:space="preserve">    &lt;/li&gt;</w:t>
                      </w:r>
                    </w:p>
                    <w:p w14:paraId="6A0C860B">
                      <w:r>
                        <w:t xml:space="preserve">  &lt;/ul&gt;</w:t>
                      </w:r>
                    </w:p>
                    <w:p w14:paraId="0C252556">
                      <w:r>
                        <w:t>&lt;/template&gt;</w:t>
                      </w:r>
                    </w:p>
                    <w:p w14:paraId="32ED00F8"/>
                    <w:p w14:paraId="799BFF21">
                      <w:r>
                        <w:t>&lt;script&gt;</w:t>
                      </w:r>
                    </w:p>
                    <w:p w14:paraId="513C2291">
                      <w:r>
                        <w:t>export default {</w:t>
                      </w:r>
                    </w:p>
                    <w:p w14:paraId="3E253FA1">
                      <w:r>
                        <w:t xml:space="preserve">  props: ['users']</w:t>
                      </w:r>
                    </w:p>
                    <w:p w14:paraId="2BC6035C">
                      <w:r>
                        <w:t>}</w:t>
                      </w:r>
                    </w:p>
                    <w:p w14:paraId="03F24DA8">
                      <w:r>
                        <w:t>&lt;/script&gt;</w:t>
                      </w:r>
                    </w:p>
                    <w:p w14:paraId="6989D001"/>
                    <w:p w14:paraId="550C0AA6">
                      <w:r>
                        <w:t>&lt;!-- 父组件使用 --&gt;</w:t>
                      </w:r>
                    </w:p>
                    <w:p w14:paraId="4C3FDF66">
                      <w:r>
                        <w:t>&lt;UserList :users="userList"&gt;</w:t>
                      </w:r>
                    </w:p>
                    <w:p w14:paraId="2625F700">
                      <w:r>
                        <w:t xml:space="preserve">  &lt;!-- 接收子组件传递的数据 --&gt;</w:t>
                      </w:r>
                    </w:p>
                    <w:p w14:paraId="7393BB45">
                      <w:r>
                        <w:t xml:space="preserve">  &lt;template v-slot:default="slotProps"&gt;</w:t>
                      </w:r>
                    </w:p>
                    <w:p w14:paraId="4C8B8538">
                      <w:r>
                        <w:t xml:space="preserve">    &lt;span class="badge"&gt;{{ slotProps.index + 1 }}&lt;/span&gt;</w:t>
                      </w:r>
                    </w:p>
                    <w:p w14:paraId="481C06C2">
                      <w:r>
                        <w:t xml:space="preserve">    &lt;strong&gt;{{ slotProps.user.name }}&lt;/strong&gt;</w:t>
                      </w:r>
                    </w:p>
                    <w:p w14:paraId="566BD419">
                      <w:r>
                        <w:t xml:space="preserve">    &lt;em&gt;{{ slotProps.user.email }}&lt;/em&gt;</w:t>
                      </w:r>
                    </w:p>
                    <w:p w14:paraId="0BA7C0B6">
                      <w:r>
                        <w:t xml:space="preserve">  &lt;/template&gt;</w:t>
                      </w:r>
                    </w:p>
                    <w:p w14:paraId="5B043DF0">
                      <w:r>
                        <w:t>&lt;/UserList&gt;</w:t>
                      </w:r>
                    </w:p>
                    <w:p w14:paraId="7BA1B60C"/>
                    <w:p w14:paraId="220C8986">
                      <w:r>
                        <w:t>&lt;!-- 或者使用解构语法（更简洁） --&gt;</w:t>
                      </w:r>
                    </w:p>
                    <w:p w14:paraId="3EF48702">
                      <w:r>
                        <w:t>&lt;UserList :users="userList"&gt;</w:t>
                      </w:r>
                    </w:p>
                    <w:p w14:paraId="62D12597">
                      <w:r>
                        <w:t xml:space="preserve">  &lt;template #default="{ user, index }"&gt;</w:t>
                      </w:r>
                    </w:p>
                    <w:p w14:paraId="4055747F">
                      <w:r>
                        <w:t xml:space="preserve">    &lt;span class="badge"&gt;{{ index + 1 }}&lt;/span&gt;</w:t>
                      </w:r>
                    </w:p>
                    <w:p w14:paraId="2B0569BB">
                      <w:r>
                        <w:t xml:space="preserve">    &lt;strong&gt;{{ user.name }}&lt;/strong&gt;</w:t>
                      </w:r>
                    </w:p>
                    <w:p w14:paraId="3D873FC6">
                      <w:r>
                        <w:t xml:space="preserve">  &lt;/template&gt;</w:t>
                      </w:r>
                    </w:p>
                    <w:p w14:paraId="6C27D7E3">
                      <w:r>
                        <w:t>&lt;/UserList&gt;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576466B">
      <w:pPr>
        <w:pStyle w:val="3"/>
      </w:pPr>
      <w:r>
        <w:t>实际应用场景</w:t>
      </w:r>
    </w:p>
    <w:p w14:paraId="77F2C214">
      <w:pPr>
        <w:pStyle w:val="4"/>
      </w:pPr>
      <w:r>
        <w:t>场景1：弹窗组件</w:t>
      </w:r>
    </w:p>
    <w:p w14:paraId="3853361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6" name="文本框 2qtc6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97EDC8B">
                            <w:r>
                              <w:t>&lt;!-- Modal.vue 弹窗组件 --&gt;</w:t>
                            </w:r>
                          </w:p>
                          <w:p w14:paraId="457DECAA">
                            <w:r>
                              <w:t>&lt;template&gt;</w:t>
                            </w:r>
                          </w:p>
                          <w:p w14:paraId="544D627C">
                            <w:r>
                              <w:t xml:space="preserve">  &lt;div class="modal" v-if="visible"&gt;</w:t>
                            </w:r>
                          </w:p>
                          <w:p w14:paraId="768B7C36">
                            <w:r>
                              <w:t xml:space="preserve">    &lt;div class="modal-content"&gt;</w:t>
                            </w:r>
                          </w:p>
                          <w:p w14:paraId="442BA33E">
                            <w:r>
                              <w:t xml:space="preserve">      &lt;div class="modal-header"&gt;</w:t>
                            </w:r>
                          </w:p>
                          <w:p w14:paraId="74960A8B">
                            <w:r>
                              <w:t xml:space="preserve">        &lt;slot name="header"&gt;</w:t>
                            </w:r>
                          </w:p>
                          <w:p w14:paraId="4CDC0940">
                            <w:r>
                              <w:t xml:space="preserve">          &lt;!-- 默认标题 --&gt;</w:t>
                            </w:r>
                          </w:p>
                          <w:p w14:paraId="6B76BEEC">
                            <w:r>
                              <w:t xml:space="preserve">          &lt;h2&gt;提示&lt;/h2&gt;</w:t>
                            </w:r>
                          </w:p>
                          <w:p w14:paraId="5A5A32CC">
                            <w:r>
                              <w:t xml:space="preserve">        &lt;/slot&gt;</w:t>
                            </w:r>
                          </w:p>
                          <w:p w14:paraId="3E1D777B">
                            <w:r>
                              <w:t xml:space="preserve">        &lt;button @click="$emit('close')"&gt;×&lt;/button&gt;</w:t>
                            </w:r>
                          </w:p>
                          <w:p w14:paraId="218D0AE0">
                            <w:r>
                              <w:t xml:space="preserve">      &lt;/div&gt;</w:t>
                            </w:r>
                          </w:p>
                          <w:p w14:paraId="68CEFDCD">
                            <w:r>
                              <w:t xml:space="preserve">      </w:t>
                            </w:r>
                          </w:p>
                          <w:p w14:paraId="7655AF3D">
                            <w:r>
                              <w:t xml:space="preserve">      &lt;div class="modal-body"&gt;</w:t>
                            </w:r>
                          </w:p>
                          <w:p w14:paraId="114B9DED">
                            <w:r>
                              <w:t xml:space="preserve">        &lt;slot&gt;&lt;/slot&gt; &lt;!-- 主要内容插槽 --&gt;</w:t>
                            </w:r>
                          </w:p>
                          <w:p w14:paraId="384A8D48">
                            <w:r>
                              <w:t xml:space="preserve">      &lt;/div&gt;</w:t>
                            </w:r>
                          </w:p>
                          <w:p w14:paraId="4C2B0EF9">
                            <w:r>
                              <w:t xml:space="preserve">      </w:t>
                            </w:r>
                          </w:p>
                          <w:p w14:paraId="7524AD9F">
                            <w:r>
                              <w:t xml:space="preserve">      &lt;div class="modal-footer"&gt;</w:t>
                            </w:r>
                          </w:p>
                          <w:p w14:paraId="0022CCC7">
                            <w:r>
                              <w:t xml:space="preserve">        &lt;slot name="footer"&gt;</w:t>
                            </w:r>
                          </w:p>
                          <w:p w14:paraId="22483EA5">
                            <w:r>
                              <w:t xml:space="preserve">          &lt;!-- 默认按钮 --&gt;</w:t>
                            </w:r>
                          </w:p>
                          <w:p w14:paraId="3894DC82">
                            <w:r>
                              <w:t xml:space="preserve">          &lt;button @click="$emit('confirm')"&gt;确定&lt;/button&gt;</w:t>
                            </w:r>
                          </w:p>
                          <w:p w14:paraId="7B926A61">
                            <w:r>
                              <w:t xml:space="preserve">          &lt;button @click="$emit('close')"&gt;取消&lt;/button&gt;</w:t>
                            </w:r>
                          </w:p>
                          <w:p w14:paraId="1323C42C">
                            <w:r>
                              <w:t xml:space="preserve">        &lt;/slot&gt;</w:t>
                            </w:r>
                          </w:p>
                          <w:p w14:paraId="31E3D161">
                            <w:r>
                              <w:t xml:space="preserve">      &lt;/div&gt;</w:t>
                            </w:r>
                          </w:p>
                          <w:p w14:paraId="0A4D7D57">
                            <w:r>
                              <w:t xml:space="preserve">    &lt;/div&gt;</w:t>
                            </w:r>
                          </w:p>
                          <w:p w14:paraId="3B72E173">
                            <w:r>
                              <w:t xml:space="preserve">  &lt;/div&gt;</w:t>
                            </w:r>
                          </w:p>
                          <w:p w14:paraId="16D8636C">
                            <w:r>
                              <w:t>&lt;/template&gt;</w:t>
                            </w:r>
                          </w:p>
                          <w:p w14:paraId="4944FA2F"/>
                          <w:p w14:paraId="1F49687C">
                            <w:r>
                              <w:t>&lt;!-- 使用弹窗 --&gt;</w:t>
                            </w:r>
                          </w:p>
                          <w:p w14:paraId="26DA5156">
                            <w:r>
                              <w:t>&lt;Modal :visible="showModal" @close="showModal = false"&gt;</w:t>
                            </w:r>
                          </w:p>
                          <w:p w14:paraId="2E55EE7F">
                            <w:r>
                              <w:t xml:space="preserve">  &lt;template #header&gt;</w:t>
                            </w:r>
                          </w:p>
                          <w:p w14:paraId="3D2055ED">
                            <w:r>
                              <w:t xml:space="preserve">    &lt;h2&gt;确认删除&lt;/h2&gt;</w:t>
                            </w:r>
                          </w:p>
                          <w:p w14:paraId="6CC5E5B7">
                            <w:r>
                              <w:t xml:space="preserve">  &lt;/template&gt;</w:t>
                            </w:r>
                          </w:p>
                          <w:p w14:paraId="6EA46DA9">
                            <w:r>
                              <w:t xml:space="preserve">  </w:t>
                            </w:r>
                          </w:p>
                          <w:p w14:paraId="5EDFD1C7">
                            <w:r>
                              <w:t xml:space="preserve">  &lt;p&gt;确定要删除这个项目吗？此操作不可撤销。&lt;/p&gt;</w:t>
                            </w:r>
                          </w:p>
                          <w:p w14:paraId="0DA9C9BA">
                            <w:r>
                              <w:t xml:space="preserve">  </w:t>
                            </w:r>
                          </w:p>
                          <w:p w14:paraId="5358CFBB">
                            <w:r>
                              <w:t xml:space="preserve">  &lt;template #footer&gt;</w:t>
                            </w:r>
                          </w:p>
                          <w:p w14:paraId="1B16DBD0">
                            <w:r>
                              <w:t xml:space="preserve">    &lt;button class="danger" @click="deleteItem"&gt;删除&lt;/button&gt;</w:t>
                            </w:r>
                          </w:p>
                          <w:p w14:paraId="49302886">
                            <w:r>
                              <w:t xml:space="preserve">    &lt;button @click="showModal = false"&gt;取消&lt;/button&gt;</w:t>
                            </w:r>
                          </w:p>
                          <w:p w14:paraId="2FD707E1">
                            <w:r>
                              <w:t xml:space="preserve">  &lt;/template&gt;</w:t>
                            </w:r>
                          </w:p>
                          <w:p w14:paraId="4A252A9E">
                            <w:r>
                              <w:t>&lt;/Modal&gt;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qtc6e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iUV1&#10;E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97EDC8B">
                      <w:r>
                        <w:t>&lt;!-- Modal.vue 弹窗组件 --&gt;</w:t>
                      </w:r>
                    </w:p>
                    <w:p w14:paraId="457DECAA">
                      <w:r>
                        <w:t>&lt;template&gt;</w:t>
                      </w:r>
                    </w:p>
                    <w:p w14:paraId="544D627C">
                      <w:r>
                        <w:t xml:space="preserve">  &lt;div class="modal" v-if="visible"&gt;</w:t>
                      </w:r>
                    </w:p>
                    <w:p w14:paraId="768B7C36">
                      <w:r>
                        <w:t xml:space="preserve">    &lt;div class="modal-content"&gt;</w:t>
                      </w:r>
                    </w:p>
                    <w:p w14:paraId="442BA33E">
                      <w:r>
                        <w:t xml:space="preserve">      &lt;div class="modal-header"&gt;</w:t>
                      </w:r>
                    </w:p>
                    <w:p w14:paraId="74960A8B">
                      <w:r>
                        <w:t xml:space="preserve">        &lt;slot name="header"&gt;</w:t>
                      </w:r>
                    </w:p>
                    <w:p w14:paraId="4CDC0940">
                      <w:r>
                        <w:t xml:space="preserve">          &lt;!-- 默认标题 --&gt;</w:t>
                      </w:r>
                    </w:p>
                    <w:p w14:paraId="6B76BEEC">
                      <w:r>
                        <w:t xml:space="preserve">          &lt;h2&gt;提示&lt;/h2&gt;</w:t>
                      </w:r>
                    </w:p>
                    <w:p w14:paraId="5A5A32CC">
                      <w:r>
                        <w:t xml:space="preserve">        &lt;/slot&gt;</w:t>
                      </w:r>
                    </w:p>
                    <w:p w14:paraId="3E1D777B">
                      <w:r>
                        <w:t xml:space="preserve">        &lt;button @click="$emit('close')"&gt;×&lt;/button&gt;</w:t>
                      </w:r>
                    </w:p>
                    <w:p w14:paraId="218D0AE0">
                      <w:r>
                        <w:t xml:space="preserve">      &lt;/div&gt;</w:t>
                      </w:r>
                    </w:p>
                    <w:p w14:paraId="68CEFDCD">
                      <w:r>
                        <w:t xml:space="preserve">      </w:t>
                      </w:r>
                    </w:p>
                    <w:p w14:paraId="7655AF3D">
                      <w:r>
                        <w:t xml:space="preserve">      &lt;div class="modal-body"&gt;</w:t>
                      </w:r>
                    </w:p>
                    <w:p w14:paraId="114B9DED">
                      <w:r>
                        <w:t xml:space="preserve">        &lt;slot&gt;&lt;/slot&gt; &lt;!-- 主要内容插槽 --&gt;</w:t>
                      </w:r>
                    </w:p>
                    <w:p w14:paraId="384A8D48">
                      <w:r>
                        <w:t xml:space="preserve">      &lt;/div&gt;</w:t>
                      </w:r>
                    </w:p>
                    <w:p w14:paraId="4C2B0EF9">
                      <w:r>
                        <w:t xml:space="preserve">      </w:t>
                      </w:r>
                    </w:p>
                    <w:p w14:paraId="7524AD9F">
                      <w:r>
                        <w:t xml:space="preserve">      &lt;div class="modal-footer"&gt;</w:t>
                      </w:r>
                    </w:p>
                    <w:p w14:paraId="0022CCC7">
                      <w:r>
                        <w:t xml:space="preserve">        &lt;slot name="footer"&gt;</w:t>
                      </w:r>
                    </w:p>
                    <w:p w14:paraId="22483EA5">
                      <w:r>
                        <w:t xml:space="preserve">          &lt;!-- 默认按钮 --&gt;</w:t>
                      </w:r>
                    </w:p>
                    <w:p w14:paraId="3894DC82">
                      <w:r>
                        <w:t xml:space="preserve">          &lt;button @click="$emit('confirm')"&gt;确定&lt;/button&gt;</w:t>
                      </w:r>
                    </w:p>
                    <w:p w14:paraId="7B926A61">
                      <w:r>
                        <w:t xml:space="preserve">          &lt;button @click="$emit('close')"&gt;取消&lt;/button&gt;</w:t>
                      </w:r>
                    </w:p>
                    <w:p w14:paraId="1323C42C">
                      <w:r>
                        <w:t xml:space="preserve">        &lt;/slot&gt;</w:t>
                      </w:r>
                    </w:p>
                    <w:p w14:paraId="31E3D161">
                      <w:r>
                        <w:t xml:space="preserve">      &lt;/div&gt;</w:t>
                      </w:r>
                    </w:p>
                    <w:p w14:paraId="0A4D7D57">
                      <w:r>
                        <w:t xml:space="preserve">    &lt;/div&gt;</w:t>
                      </w:r>
                    </w:p>
                    <w:p w14:paraId="3B72E173">
                      <w:r>
                        <w:t xml:space="preserve">  &lt;/div&gt;</w:t>
                      </w:r>
                    </w:p>
                    <w:p w14:paraId="16D8636C">
                      <w:r>
                        <w:t>&lt;/template&gt;</w:t>
                      </w:r>
                    </w:p>
                    <w:p w14:paraId="4944FA2F"/>
                    <w:p w14:paraId="1F49687C">
                      <w:r>
                        <w:t>&lt;!-- 使用弹窗 --&gt;</w:t>
                      </w:r>
                    </w:p>
                    <w:p w14:paraId="26DA5156">
                      <w:r>
                        <w:t>&lt;Modal :visible="showModal" @close="showModal = false"&gt;</w:t>
                      </w:r>
                    </w:p>
                    <w:p w14:paraId="2E55EE7F">
                      <w:r>
                        <w:t xml:space="preserve">  &lt;template #header&gt;</w:t>
                      </w:r>
                    </w:p>
                    <w:p w14:paraId="3D2055ED">
                      <w:r>
                        <w:t xml:space="preserve">    &lt;h2&gt;确认删除&lt;/h2&gt;</w:t>
                      </w:r>
                    </w:p>
                    <w:p w14:paraId="6CC5E5B7">
                      <w:r>
                        <w:t xml:space="preserve">  &lt;/template&gt;</w:t>
                      </w:r>
                    </w:p>
                    <w:p w14:paraId="6EA46DA9">
                      <w:r>
                        <w:t xml:space="preserve">  </w:t>
                      </w:r>
                    </w:p>
                    <w:p w14:paraId="5EDFD1C7">
                      <w:r>
                        <w:t xml:space="preserve">  &lt;p&gt;确定要删除这个项目吗？此操作不可撤销。&lt;/p&gt;</w:t>
                      </w:r>
                    </w:p>
                    <w:p w14:paraId="0DA9C9BA">
                      <w:r>
                        <w:t xml:space="preserve">  </w:t>
                      </w:r>
                    </w:p>
                    <w:p w14:paraId="5358CFBB">
                      <w:r>
                        <w:t xml:space="preserve">  &lt;template #footer&gt;</w:t>
                      </w:r>
                    </w:p>
                    <w:p w14:paraId="1B16DBD0">
                      <w:r>
                        <w:t xml:space="preserve">    &lt;button class="danger" @click="deleteItem"&gt;删除&lt;/button&gt;</w:t>
                      </w:r>
                    </w:p>
                    <w:p w14:paraId="49302886">
                      <w:r>
                        <w:t xml:space="preserve">    &lt;button @click="showModal = false"&gt;取消&lt;/button&gt;</w:t>
                      </w:r>
                    </w:p>
                    <w:p w14:paraId="2FD707E1">
                      <w:r>
                        <w:t xml:space="preserve">  &lt;/template&gt;</w:t>
                      </w:r>
                    </w:p>
                    <w:p w14:paraId="4A252A9E">
                      <w:r>
                        <w:t>&lt;/Modal&gt;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B9EAF1E">
      <w:pPr>
        <w:pStyle w:val="4"/>
      </w:pPr>
      <w:r>
        <w:t>场景2：卡片组件</w:t>
      </w:r>
    </w:p>
    <w:p w14:paraId="7F4C7275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38" name="文本框 d8eqz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0933278">
                            <w:r>
                              <w:t>&lt;!-- Card.vue 卡片组件 --&gt;</w:t>
                            </w:r>
                          </w:p>
                          <w:p w14:paraId="72A23AAB">
                            <w:r>
                              <w:t>&lt;template&gt;</w:t>
                            </w:r>
                          </w:p>
                          <w:p w14:paraId="49560A2E">
                            <w:r>
                              <w:t xml:space="preserve">  &lt;div class="card" :class="{ 'card-hover': hoverable }"&gt;</w:t>
                            </w:r>
                          </w:p>
                          <w:p w14:paraId="368EBA4A">
                            <w:r>
                              <w:t xml:space="preserve">    &lt;div v-if="hasHeaderSlot" class="card-header"&gt;</w:t>
                            </w:r>
                          </w:p>
                          <w:p w14:paraId="6A37FDF1">
                            <w:r>
                              <w:t xml:space="preserve">      &lt;slot name="header"&gt;&lt;/slot&gt;</w:t>
                            </w:r>
                          </w:p>
                          <w:p w14:paraId="09F39354">
                            <w:r>
                              <w:t xml:space="preserve">    &lt;/div&gt;</w:t>
                            </w:r>
                          </w:p>
                          <w:p w14:paraId="7AE4FCB3">
                            <w:r>
                              <w:t xml:space="preserve">    </w:t>
                            </w:r>
                          </w:p>
                          <w:p w14:paraId="405AB19A">
                            <w:r>
                              <w:t xml:space="preserve">    &lt;div class="card-body"&gt;</w:t>
                            </w:r>
                          </w:p>
                          <w:p w14:paraId="45CAD510">
                            <w:r>
                              <w:t xml:space="preserve">      &lt;slot&gt;&lt;/slot&gt;</w:t>
                            </w:r>
                          </w:p>
                          <w:p w14:paraId="2EAF5037">
                            <w:r>
                              <w:t xml:space="preserve">    &lt;/div&gt;</w:t>
                            </w:r>
                          </w:p>
                          <w:p w14:paraId="283D2A5C">
                            <w:r>
                              <w:t xml:space="preserve">    </w:t>
                            </w:r>
                          </w:p>
                          <w:p w14:paraId="07186FC2">
                            <w:r>
                              <w:t xml:space="preserve">    &lt;div v-if="hasFooterSlot" class="card-footer"&gt;</w:t>
                            </w:r>
                          </w:p>
                          <w:p w14:paraId="0D16E5CD">
                            <w:r>
                              <w:t xml:space="preserve">      &lt;slot name="footer"&gt;&lt;/slot&gt;</w:t>
                            </w:r>
                          </w:p>
                          <w:p w14:paraId="5D39733C">
                            <w:r>
                              <w:t xml:space="preserve">    &lt;/div&gt;</w:t>
                            </w:r>
                          </w:p>
                          <w:p w14:paraId="5CCBD211">
                            <w:r>
                              <w:t xml:space="preserve">  &lt;/div&gt;</w:t>
                            </w:r>
                          </w:p>
                          <w:p w14:paraId="153883CE">
                            <w:r>
                              <w:t>&lt;/template&gt;</w:t>
                            </w:r>
                          </w:p>
                          <w:p w14:paraId="73D26929"/>
                          <w:p w14:paraId="6FC91475">
                            <w:r>
                              <w:t>&lt;script&gt;</w:t>
                            </w:r>
                          </w:p>
                          <w:p w14:paraId="563CA00A">
                            <w:r>
                              <w:t>export default {</w:t>
                            </w:r>
                          </w:p>
                          <w:p w14:paraId="446EC98C">
                            <w:r>
                              <w:t xml:space="preserve">  computed: {</w:t>
                            </w:r>
                          </w:p>
                          <w:p w14:paraId="70ED38A6">
                            <w:r>
                              <w:t xml:space="preserve">    hasHeaderSlot() {</w:t>
                            </w:r>
                          </w:p>
                          <w:p w14:paraId="7B53765A">
                            <w:r>
                              <w:t xml:space="preserve">      return !!this.$slots.header</w:t>
                            </w:r>
                          </w:p>
                          <w:p w14:paraId="67CE412C">
                            <w:r>
                              <w:t xml:space="preserve">    },</w:t>
                            </w:r>
                          </w:p>
                          <w:p w14:paraId="12CE5091">
                            <w:r>
                              <w:t xml:space="preserve">    hasFooterSlot() {</w:t>
                            </w:r>
                          </w:p>
                          <w:p w14:paraId="2B1FB71B">
                            <w:r>
                              <w:t xml:space="preserve">      return !!this.$slots.footer</w:t>
                            </w:r>
                          </w:p>
                          <w:p w14:paraId="02B7BCA8">
                            <w:r>
                              <w:t xml:space="preserve">    }</w:t>
                            </w:r>
                          </w:p>
                          <w:p w14:paraId="185606D9">
                            <w:r>
                              <w:t xml:space="preserve">  }</w:t>
                            </w:r>
                          </w:p>
                          <w:p w14:paraId="7A4A0E1A">
                            <w:r>
                              <w:t>}</w:t>
                            </w:r>
                          </w:p>
                          <w:p w14:paraId="515F677A">
                            <w:r>
                              <w:t>&lt;/script&gt;</w:t>
                            </w:r>
                          </w:p>
                          <w:p w14:paraId="091FA1ED"/>
                          <w:p w14:paraId="12FD3954">
                            <w:r>
                              <w:t>&lt;!-- 使用卡片 --&gt;</w:t>
                            </w:r>
                          </w:p>
                          <w:p w14:paraId="72758935">
                            <w:r>
                              <w:t>&lt;Card hoverable&gt;</w:t>
                            </w:r>
                          </w:p>
                          <w:p w14:paraId="4F8A5C98">
                            <w:r>
                              <w:t xml:space="preserve">  &lt;template #header&gt;</w:t>
                            </w:r>
                          </w:p>
                          <w:p w14:paraId="34FE7EAD">
                            <w:r>
                              <w:t xml:space="preserve">    &lt;div class="card-title"&gt;产品卡片&lt;/div&gt;</w:t>
                            </w:r>
                          </w:p>
                          <w:p w14:paraId="6330CE4E">
                            <w:r>
                              <w:t xml:space="preserve">    &lt;span class="tag"&gt;新品&lt;/span&gt;</w:t>
                            </w:r>
                          </w:p>
                          <w:p w14:paraId="3B8B7F2B">
                            <w:r>
                              <w:t xml:space="preserve">  &lt;/template&gt;</w:t>
                            </w:r>
                          </w:p>
                          <w:p w14:paraId="5579574B">
                            <w:r>
                              <w:t xml:space="preserve">  </w:t>
                            </w:r>
                          </w:p>
                          <w:p w14:paraId="138361D3">
                            <w:r>
                              <w:t xml:space="preserve">  &lt;img src="product.jpg" alt="产品"&gt;</w:t>
                            </w:r>
                          </w:p>
                          <w:p w14:paraId="698FC206">
                            <w:r>
                              <w:t xml:space="preserve">  &lt;h3&gt;产品名称&lt;/h3&gt;</w:t>
                            </w:r>
                          </w:p>
                          <w:p w14:paraId="51277C9B">
                            <w:r>
                              <w:t xml:space="preserve">  &lt;p&gt;产品描述...&lt;/p&gt;</w:t>
                            </w:r>
                          </w:p>
                          <w:p w14:paraId="07606275">
                            <w:r>
                              <w:t xml:space="preserve">  </w:t>
                            </w:r>
                          </w:p>
                          <w:p w14:paraId="6C8CE923">
                            <w:r>
                              <w:t xml:space="preserve">  &lt;template #footer&gt;</w:t>
                            </w:r>
                          </w:p>
                          <w:p w14:paraId="6C6D00CA">
                            <w:r>
                              <w:t xml:space="preserve">    &lt;span class="price"&gt;¥299&lt;/span&gt;</w:t>
                            </w:r>
                          </w:p>
                          <w:p w14:paraId="54CE3A29">
                            <w:r>
                              <w:t xml:space="preserve">    &lt;button&gt;加入购物车&lt;/button&gt;</w:t>
                            </w:r>
                          </w:p>
                          <w:p w14:paraId="30670CF5">
                            <w:r>
                              <w:t xml:space="preserve">  &lt;/template&gt;</w:t>
                            </w:r>
                          </w:p>
                          <w:p w14:paraId="0FE1EF27">
                            <w:r>
                              <w:t>&lt;/Card&gt;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8eqz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dUaW&#10;A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0933278">
                      <w:r>
                        <w:t>&lt;!-- Card.vue 卡片组件 --&gt;</w:t>
                      </w:r>
                    </w:p>
                    <w:p w14:paraId="72A23AAB">
                      <w:r>
                        <w:t>&lt;template&gt;</w:t>
                      </w:r>
                    </w:p>
                    <w:p w14:paraId="49560A2E">
                      <w:r>
                        <w:t xml:space="preserve">  &lt;div class="card" :class="{ 'card-hover': hoverable }"&gt;</w:t>
                      </w:r>
                    </w:p>
                    <w:p w14:paraId="368EBA4A">
                      <w:r>
                        <w:t xml:space="preserve">    &lt;div v-if="hasHeaderSlot" class="card-header"&gt;</w:t>
                      </w:r>
                    </w:p>
                    <w:p w14:paraId="6A37FDF1">
                      <w:r>
                        <w:t xml:space="preserve">      &lt;slot name="header"&gt;&lt;/slot&gt;</w:t>
                      </w:r>
                    </w:p>
                    <w:p w14:paraId="09F39354">
                      <w:r>
                        <w:t xml:space="preserve">    &lt;/div&gt;</w:t>
                      </w:r>
                    </w:p>
                    <w:p w14:paraId="7AE4FCB3">
                      <w:r>
                        <w:t xml:space="preserve">    </w:t>
                      </w:r>
                    </w:p>
                    <w:p w14:paraId="405AB19A">
                      <w:r>
                        <w:t xml:space="preserve">    &lt;div class="card-body"&gt;</w:t>
                      </w:r>
                    </w:p>
                    <w:p w14:paraId="45CAD510">
                      <w:r>
                        <w:t xml:space="preserve">      &lt;slot&gt;&lt;/slot&gt;</w:t>
                      </w:r>
                    </w:p>
                    <w:p w14:paraId="2EAF5037">
                      <w:r>
                        <w:t xml:space="preserve">    &lt;/div&gt;</w:t>
                      </w:r>
                    </w:p>
                    <w:p w14:paraId="283D2A5C">
                      <w:r>
                        <w:t xml:space="preserve">    </w:t>
                      </w:r>
                    </w:p>
                    <w:p w14:paraId="07186FC2">
                      <w:r>
                        <w:t xml:space="preserve">    &lt;div v-if="hasFooterSlot" class="card-footer"&gt;</w:t>
                      </w:r>
                    </w:p>
                    <w:p w14:paraId="0D16E5CD">
                      <w:r>
                        <w:t xml:space="preserve">      &lt;slot name="footer"&gt;&lt;/slot&gt;</w:t>
                      </w:r>
                    </w:p>
                    <w:p w14:paraId="5D39733C">
                      <w:r>
                        <w:t xml:space="preserve">    &lt;/div&gt;</w:t>
                      </w:r>
                    </w:p>
                    <w:p w14:paraId="5CCBD211">
                      <w:r>
                        <w:t xml:space="preserve">  &lt;/div&gt;</w:t>
                      </w:r>
                    </w:p>
                    <w:p w14:paraId="153883CE">
                      <w:r>
                        <w:t>&lt;/template&gt;</w:t>
                      </w:r>
                    </w:p>
                    <w:p w14:paraId="73D26929"/>
                    <w:p w14:paraId="6FC91475">
                      <w:r>
                        <w:t>&lt;script&gt;</w:t>
                      </w:r>
                    </w:p>
                    <w:p w14:paraId="563CA00A">
                      <w:r>
                        <w:t>export default {</w:t>
                      </w:r>
                    </w:p>
                    <w:p w14:paraId="446EC98C">
                      <w:r>
                        <w:t xml:space="preserve">  computed: {</w:t>
                      </w:r>
                    </w:p>
                    <w:p w14:paraId="70ED38A6">
                      <w:r>
                        <w:t xml:space="preserve">    hasHeaderSlot() {</w:t>
                      </w:r>
                    </w:p>
                    <w:p w14:paraId="7B53765A">
                      <w:r>
                        <w:t xml:space="preserve">      return !!this.$slots.header</w:t>
                      </w:r>
                    </w:p>
                    <w:p w14:paraId="67CE412C">
                      <w:r>
                        <w:t xml:space="preserve">    },</w:t>
                      </w:r>
                    </w:p>
                    <w:p w14:paraId="12CE5091">
                      <w:r>
                        <w:t xml:space="preserve">    hasFooterSlot() {</w:t>
                      </w:r>
                    </w:p>
                    <w:p w14:paraId="2B1FB71B">
                      <w:r>
                        <w:t xml:space="preserve">      return !!this.$slots.footer</w:t>
                      </w:r>
                    </w:p>
                    <w:p w14:paraId="02B7BCA8">
                      <w:r>
                        <w:t xml:space="preserve">    }</w:t>
                      </w:r>
                    </w:p>
                    <w:p w14:paraId="185606D9">
                      <w:r>
                        <w:t xml:space="preserve">  }</w:t>
                      </w:r>
                    </w:p>
                    <w:p w14:paraId="7A4A0E1A">
                      <w:r>
                        <w:t>}</w:t>
                      </w:r>
                    </w:p>
                    <w:p w14:paraId="515F677A">
                      <w:r>
                        <w:t>&lt;/script&gt;</w:t>
                      </w:r>
                    </w:p>
                    <w:p w14:paraId="091FA1ED"/>
                    <w:p w14:paraId="12FD3954">
                      <w:r>
                        <w:t>&lt;!-- 使用卡片 --&gt;</w:t>
                      </w:r>
                    </w:p>
                    <w:p w14:paraId="72758935">
                      <w:r>
                        <w:t>&lt;Card hoverable&gt;</w:t>
                      </w:r>
                    </w:p>
                    <w:p w14:paraId="4F8A5C98">
                      <w:r>
                        <w:t xml:space="preserve">  &lt;template #header&gt;</w:t>
                      </w:r>
                    </w:p>
                    <w:p w14:paraId="34FE7EAD">
                      <w:r>
                        <w:t xml:space="preserve">    &lt;div class="card-title"&gt;产品卡片&lt;/div&gt;</w:t>
                      </w:r>
                    </w:p>
                    <w:p w14:paraId="6330CE4E">
                      <w:r>
                        <w:t xml:space="preserve">    &lt;span class="tag"&gt;新品&lt;/span&gt;</w:t>
                      </w:r>
                    </w:p>
                    <w:p w14:paraId="3B8B7F2B">
                      <w:r>
                        <w:t xml:space="preserve">  &lt;/template&gt;</w:t>
                      </w:r>
                    </w:p>
                    <w:p w14:paraId="5579574B">
                      <w:r>
                        <w:t xml:space="preserve">  </w:t>
                      </w:r>
                    </w:p>
                    <w:p w14:paraId="138361D3">
                      <w:r>
                        <w:t xml:space="preserve">  &lt;img src="product.jpg" alt="产品"&gt;</w:t>
                      </w:r>
                    </w:p>
                    <w:p w14:paraId="698FC206">
                      <w:r>
                        <w:t xml:space="preserve">  &lt;h3&gt;产品名称&lt;/h3&gt;</w:t>
                      </w:r>
                    </w:p>
                    <w:p w14:paraId="51277C9B">
                      <w:r>
                        <w:t xml:space="preserve">  &lt;p&gt;产品描述...&lt;/p&gt;</w:t>
                      </w:r>
                    </w:p>
                    <w:p w14:paraId="07606275">
                      <w:r>
                        <w:t xml:space="preserve">  </w:t>
                      </w:r>
                    </w:p>
                    <w:p w14:paraId="6C8CE923">
                      <w:r>
                        <w:t xml:space="preserve">  &lt;template #footer&gt;</w:t>
                      </w:r>
                    </w:p>
                    <w:p w14:paraId="6C6D00CA">
                      <w:r>
                        <w:t xml:space="preserve">    &lt;span class="price"&gt;¥299&lt;/span&gt;</w:t>
                      </w:r>
                    </w:p>
                    <w:p w14:paraId="54CE3A29">
                      <w:r>
                        <w:t xml:space="preserve">    &lt;button&gt;加入购物车&lt;/button&gt;</w:t>
                      </w:r>
                    </w:p>
                    <w:p w14:paraId="30670CF5">
                      <w:r>
                        <w:t xml:space="preserve">  &lt;/template&gt;</w:t>
                      </w:r>
                    </w:p>
                    <w:p w14:paraId="0FE1EF27">
                      <w:r>
                        <w:t>&lt;/Card&gt;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78A86D2">
      <w:pPr>
        <w:pStyle w:val="4"/>
      </w:pPr>
      <w:r>
        <w:t>场景3：表格组件</w:t>
      </w:r>
    </w:p>
    <w:p w14:paraId="5847E4D4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0" name="文本框 ywtbk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69E5AB3">
                            <w:r>
                              <w:t>&lt;!-- DataTable.vue 表格组件 --&gt;</w:t>
                            </w:r>
                          </w:p>
                          <w:p w14:paraId="68EE7852">
                            <w:r>
                              <w:t>&lt;template&gt;</w:t>
                            </w:r>
                          </w:p>
                          <w:p w14:paraId="7C076710">
                            <w:r>
                              <w:t xml:space="preserve">  &lt;table class="data-table"&gt;</w:t>
                            </w:r>
                          </w:p>
                          <w:p w14:paraId="5A4CB7E8">
                            <w:r>
                              <w:t xml:space="preserve">    &lt;thead&gt;</w:t>
                            </w:r>
                          </w:p>
                          <w:p w14:paraId="285EDA89">
                            <w:r>
                              <w:t xml:space="preserve">      &lt;tr&gt;</w:t>
                            </w:r>
                          </w:p>
                          <w:p w14:paraId="3E746874">
                            <w:r>
                              <w:t xml:space="preserve">        &lt;!-- 动态表头 --&gt;</w:t>
                            </w:r>
                          </w:p>
                          <w:p w14:paraId="3B82A53A">
                            <w:r>
                              <w:t xml:space="preserve">        &lt;slot name="header" :columns="columns"&gt;</w:t>
                            </w:r>
                          </w:p>
                          <w:p w14:paraId="55616906">
                            <w:r>
                              <w:t xml:space="preserve">          &lt;!-- 默认表头 --&gt;</w:t>
                            </w:r>
                          </w:p>
                          <w:p w14:paraId="5A9F436E">
                            <w:r>
                              <w:t xml:space="preserve">          &lt;th v-for="col in columns" :key="col.key"&gt;</w:t>
                            </w:r>
                          </w:p>
                          <w:p w14:paraId="0ABFD322">
                            <w:r>
                              <w:t xml:space="preserve">            {{ col.title }}</w:t>
                            </w:r>
                          </w:p>
                          <w:p w14:paraId="68CAE6FC">
                            <w:r>
                              <w:t xml:space="preserve">          &lt;/th&gt;</w:t>
                            </w:r>
                          </w:p>
                          <w:p w14:paraId="205CEA0F">
                            <w:r>
                              <w:t xml:space="preserve">        &lt;/slot&gt;</w:t>
                            </w:r>
                          </w:p>
                          <w:p w14:paraId="5820091E">
                            <w:r>
                              <w:t xml:space="preserve">      &lt;/tr&gt;</w:t>
                            </w:r>
                          </w:p>
                          <w:p w14:paraId="38D0059E">
                            <w:r>
                              <w:t xml:space="preserve">    &lt;/thead&gt;</w:t>
                            </w:r>
                          </w:p>
                          <w:p w14:paraId="4245BCC5">
                            <w:r>
                              <w:t xml:space="preserve">    &lt;tbody&gt;</w:t>
                            </w:r>
                          </w:p>
                          <w:p w14:paraId="1DA2EC4E">
                            <w:r>
                              <w:t xml:space="preserve">      &lt;tr v-for="(item, index) in data" :key="item.id"&gt;</w:t>
                            </w:r>
                          </w:p>
                          <w:p w14:paraId="37DBDAAD">
                            <w:r>
                              <w:t xml:space="preserve">        &lt;!-- 将行数据传递给父组件 --&gt;</w:t>
                            </w:r>
                          </w:p>
                          <w:p w14:paraId="439373CA">
                            <w:r>
                              <w:t xml:space="preserve">        &lt;slot :row="item" :index="index"&gt;&lt;/slot&gt;</w:t>
                            </w:r>
                          </w:p>
                          <w:p w14:paraId="3E750C72">
                            <w:r>
                              <w:t xml:space="preserve">      &lt;/tr&gt;</w:t>
                            </w:r>
                          </w:p>
                          <w:p w14:paraId="423A057F">
                            <w:r>
                              <w:t xml:space="preserve">    &lt;/tbody&gt;</w:t>
                            </w:r>
                          </w:p>
                          <w:p w14:paraId="0AA69AD0">
                            <w:r>
                              <w:t xml:space="preserve">  &lt;/table&gt;</w:t>
                            </w:r>
                          </w:p>
                          <w:p w14:paraId="2D3A5B06">
                            <w:r>
                              <w:t>&lt;/template&gt;</w:t>
                            </w:r>
                          </w:p>
                          <w:p w14:paraId="2A539D17"/>
                          <w:p w14:paraId="544538D9">
                            <w:r>
                              <w:t>&lt;!-- 使用表格 --&gt;</w:t>
                            </w:r>
                          </w:p>
                          <w:p w14:paraId="4D143F43">
                            <w:r>
                              <w:t>&lt;DataTable :columns="columns" :data="users"&gt;</w:t>
                            </w:r>
                          </w:p>
                          <w:p w14:paraId="70A06FB0">
                            <w:r>
                              <w:t xml:space="preserve">  &lt;!-- 自定义表头 --&gt;</w:t>
                            </w:r>
                          </w:p>
                          <w:p w14:paraId="759478D8">
                            <w:r>
                              <w:t xml:space="preserve">  &lt;template #header="{ columns }"&gt;</w:t>
                            </w:r>
                          </w:p>
                          <w:p w14:paraId="5FC1F1AC">
                            <w:r>
                              <w:t xml:space="preserve">    &lt;th v-for="col in columns" :key="col.key"&gt;</w:t>
                            </w:r>
                          </w:p>
                          <w:p w14:paraId="23292031">
                            <w:r>
                              <w:t xml:space="preserve">      &lt;i class="icon-sort"&gt;&lt;/i&gt;</w:t>
                            </w:r>
                          </w:p>
                          <w:p w14:paraId="02A7B6B7">
                            <w:r>
                              <w:t xml:space="preserve">      {{ col.title }}</w:t>
                            </w:r>
                          </w:p>
                          <w:p w14:paraId="62EFE151">
                            <w:r>
                              <w:t xml:space="preserve">    &lt;/th&gt;</w:t>
                            </w:r>
                          </w:p>
                          <w:p w14:paraId="2CB84C1D">
                            <w:r>
                              <w:t xml:space="preserve">    &lt;th&gt;操作&lt;/th&gt;</w:t>
                            </w:r>
                          </w:p>
                          <w:p w14:paraId="78EC160C">
                            <w:r>
                              <w:t xml:space="preserve">  &lt;/template&gt;</w:t>
                            </w:r>
                          </w:p>
                          <w:p w14:paraId="5BC0C9D4">
                            <w:r>
                              <w:t xml:space="preserve">  </w:t>
                            </w:r>
                          </w:p>
                          <w:p w14:paraId="214AEE58">
                            <w:r>
                              <w:t xml:space="preserve">  &lt;!-- 自定义行内容 --&gt;</w:t>
                            </w:r>
                          </w:p>
                          <w:p w14:paraId="4FAF5D2C">
                            <w:r>
                              <w:t xml:space="preserve">  &lt;template #default="{ row, index }"&gt;</w:t>
                            </w:r>
                          </w:p>
                          <w:p w14:paraId="7E7A43A7">
                            <w:r>
                              <w:t xml:space="preserve">    &lt;td&gt;{{ row.name }}&lt;/td&gt;</w:t>
                            </w:r>
                          </w:p>
                          <w:p w14:paraId="3F02EF01">
                            <w:r>
                              <w:t xml:space="preserve">    &lt;td&gt;{{ row.age }}&lt;/td&gt;</w:t>
                            </w:r>
                          </w:p>
                          <w:p w14:paraId="68898C84">
                            <w:r>
                              <w:t xml:space="preserve">    &lt;td&gt;</w:t>
                            </w:r>
                          </w:p>
                          <w:p w14:paraId="1E0A3DDC">
                            <w:r>
                              <w:t xml:space="preserve">      &lt;span :class="['status', row.status]"&gt;{{ row.statusText }}&lt;/span&gt;</w:t>
                            </w:r>
                          </w:p>
                          <w:p w14:paraId="66D4FA28">
                            <w:r>
                              <w:t xml:space="preserve">    &lt;/td&gt;</w:t>
                            </w:r>
                          </w:p>
                          <w:p w14:paraId="084EB3A6">
                            <w:r>
                              <w:t xml:space="preserve">    &lt;td&gt;</w:t>
                            </w:r>
                          </w:p>
                          <w:p w14:paraId="7A5C86AB">
                            <w:r>
                              <w:t xml:space="preserve">      &lt;button @click="edit(row)"&gt;编辑&lt;/button&gt;</w:t>
                            </w:r>
                          </w:p>
                          <w:p w14:paraId="1064A3E1">
                            <w:r>
                              <w:t xml:space="preserve">    &lt;/td&gt;</w:t>
                            </w:r>
                          </w:p>
                          <w:p w14:paraId="239BA9EC">
                            <w:r>
                              <w:t xml:space="preserve">  &lt;/template&gt;</w:t>
                            </w:r>
                          </w:p>
                          <w:p w14:paraId="59054529">
                            <w:r>
                              <w:t>&lt;/DataTable&gt;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ywtbk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v+5W5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69E5AB3">
                      <w:r>
                        <w:t>&lt;!-- DataTable.vue 表格组件 --&gt;</w:t>
                      </w:r>
                    </w:p>
                    <w:p w14:paraId="68EE7852">
                      <w:r>
                        <w:t>&lt;template&gt;</w:t>
                      </w:r>
                    </w:p>
                    <w:p w14:paraId="7C076710">
                      <w:r>
                        <w:t xml:space="preserve">  &lt;table class="data-table"&gt;</w:t>
                      </w:r>
                    </w:p>
                    <w:p w14:paraId="5A4CB7E8">
                      <w:r>
                        <w:t xml:space="preserve">    &lt;thead&gt;</w:t>
                      </w:r>
                    </w:p>
                    <w:p w14:paraId="285EDA89">
                      <w:r>
                        <w:t xml:space="preserve">      &lt;tr&gt;</w:t>
                      </w:r>
                    </w:p>
                    <w:p w14:paraId="3E746874">
                      <w:r>
                        <w:t xml:space="preserve">        &lt;!-- 动态表头 --&gt;</w:t>
                      </w:r>
                    </w:p>
                    <w:p w14:paraId="3B82A53A">
                      <w:r>
                        <w:t xml:space="preserve">        &lt;slot name="header" :columns="columns"&gt;</w:t>
                      </w:r>
                    </w:p>
                    <w:p w14:paraId="55616906">
                      <w:r>
                        <w:t xml:space="preserve">          &lt;!-- 默认表头 --&gt;</w:t>
                      </w:r>
                    </w:p>
                    <w:p w14:paraId="5A9F436E">
                      <w:r>
                        <w:t xml:space="preserve">          &lt;th v-for="col in columns" :key="col.key"&gt;</w:t>
                      </w:r>
                    </w:p>
                    <w:p w14:paraId="0ABFD322">
                      <w:r>
                        <w:t xml:space="preserve">            {{ col.title }}</w:t>
                      </w:r>
                    </w:p>
                    <w:p w14:paraId="68CAE6FC">
                      <w:r>
                        <w:t xml:space="preserve">          &lt;/th&gt;</w:t>
                      </w:r>
                    </w:p>
                    <w:p w14:paraId="205CEA0F">
                      <w:r>
                        <w:t xml:space="preserve">        &lt;/slot&gt;</w:t>
                      </w:r>
                    </w:p>
                    <w:p w14:paraId="5820091E">
                      <w:r>
                        <w:t xml:space="preserve">      &lt;/tr&gt;</w:t>
                      </w:r>
                    </w:p>
                    <w:p w14:paraId="38D0059E">
                      <w:r>
                        <w:t xml:space="preserve">    &lt;/thead&gt;</w:t>
                      </w:r>
                    </w:p>
                    <w:p w14:paraId="4245BCC5">
                      <w:r>
                        <w:t xml:space="preserve">    &lt;tbody&gt;</w:t>
                      </w:r>
                    </w:p>
                    <w:p w14:paraId="1DA2EC4E">
                      <w:r>
                        <w:t xml:space="preserve">      &lt;tr v-for="(item, index) in data" :key="item.id"&gt;</w:t>
                      </w:r>
                    </w:p>
                    <w:p w14:paraId="37DBDAAD">
                      <w:r>
                        <w:t xml:space="preserve">        &lt;!-- 将行数据传递给父组件 --&gt;</w:t>
                      </w:r>
                    </w:p>
                    <w:p w14:paraId="439373CA">
                      <w:r>
                        <w:t xml:space="preserve">        &lt;slot :row="item" :index="index"&gt;&lt;/slot&gt;</w:t>
                      </w:r>
                    </w:p>
                    <w:p w14:paraId="3E750C72">
                      <w:r>
                        <w:t xml:space="preserve">      &lt;/tr&gt;</w:t>
                      </w:r>
                    </w:p>
                    <w:p w14:paraId="423A057F">
                      <w:r>
                        <w:t xml:space="preserve">    &lt;/tbody&gt;</w:t>
                      </w:r>
                    </w:p>
                    <w:p w14:paraId="0AA69AD0">
                      <w:r>
                        <w:t xml:space="preserve">  &lt;/table&gt;</w:t>
                      </w:r>
                    </w:p>
                    <w:p w14:paraId="2D3A5B06">
                      <w:r>
                        <w:t>&lt;/template&gt;</w:t>
                      </w:r>
                    </w:p>
                    <w:p w14:paraId="2A539D17"/>
                    <w:p w14:paraId="544538D9">
                      <w:r>
                        <w:t>&lt;!-- 使用表格 --&gt;</w:t>
                      </w:r>
                    </w:p>
                    <w:p w14:paraId="4D143F43">
                      <w:r>
                        <w:t>&lt;DataTable :columns="columns" :data="users"&gt;</w:t>
                      </w:r>
                    </w:p>
                    <w:p w14:paraId="70A06FB0">
                      <w:r>
                        <w:t xml:space="preserve">  &lt;!-- 自定义表头 --&gt;</w:t>
                      </w:r>
                    </w:p>
                    <w:p w14:paraId="759478D8">
                      <w:r>
                        <w:t xml:space="preserve">  &lt;template #header="{ columns }"&gt;</w:t>
                      </w:r>
                    </w:p>
                    <w:p w14:paraId="5FC1F1AC">
                      <w:r>
                        <w:t xml:space="preserve">    &lt;th v-for="col in columns" :key="col.key"&gt;</w:t>
                      </w:r>
                    </w:p>
                    <w:p w14:paraId="23292031">
                      <w:r>
                        <w:t xml:space="preserve">      &lt;i class="icon-sort"&gt;&lt;/i&gt;</w:t>
                      </w:r>
                    </w:p>
                    <w:p w14:paraId="02A7B6B7">
                      <w:r>
                        <w:t xml:space="preserve">      {{ col.title }}</w:t>
                      </w:r>
                    </w:p>
                    <w:p w14:paraId="62EFE151">
                      <w:r>
                        <w:t xml:space="preserve">    &lt;/th&gt;</w:t>
                      </w:r>
                    </w:p>
                    <w:p w14:paraId="2CB84C1D">
                      <w:r>
                        <w:t xml:space="preserve">    &lt;th&gt;操作&lt;/th&gt;</w:t>
                      </w:r>
                    </w:p>
                    <w:p w14:paraId="78EC160C">
                      <w:r>
                        <w:t xml:space="preserve">  &lt;/template&gt;</w:t>
                      </w:r>
                    </w:p>
                    <w:p w14:paraId="5BC0C9D4">
                      <w:r>
                        <w:t xml:space="preserve">  </w:t>
                      </w:r>
                    </w:p>
                    <w:p w14:paraId="214AEE58">
                      <w:r>
                        <w:t xml:space="preserve">  &lt;!-- 自定义行内容 --&gt;</w:t>
                      </w:r>
                    </w:p>
                    <w:p w14:paraId="4FAF5D2C">
                      <w:r>
                        <w:t xml:space="preserve">  &lt;template #default="{ row, index }"&gt;</w:t>
                      </w:r>
                    </w:p>
                    <w:p w14:paraId="7E7A43A7">
                      <w:r>
                        <w:t xml:space="preserve">    &lt;td&gt;{{ row.name }}&lt;/td&gt;</w:t>
                      </w:r>
                    </w:p>
                    <w:p w14:paraId="3F02EF01">
                      <w:r>
                        <w:t xml:space="preserve">    &lt;td&gt;{{ row.age }}&lt;/td&gt;</w:t>
                      </w:r>
                    </w:p>
                    <w:p w14:paraId="68898C84">
                      <w:r>
                        <w:t xml:space="preserve">    &lt;td&gt;</w:t>
                      </w:r>
                    </w:p>
                    <w:p w14:paraId="1E0A3DDC">
                      <w:r>
                        <w:t xml:space="preserve">      &lt;span :class="['status', row.status]"&gt;{{ row.statusText }}&lt;/span&gt;</w:t>
                      </w:r>
                    </w:p>
                    <w:p w14:paraId="66D4FA28">
                      <w:r>
                        <w:t xml:space="preserve">    &lt;/td&gt;</w:t>
                      </w:r>
                    </w:p>
                    <w:p w14:paraId="084EB3A6">
                      <w:r>
                        <w:t xml:space="preserve">    &lt;td&gt;</w:t>
                      </w:r>
                    </w:p>
                    <w:p w14:paraId="7A5C86AB">
                      <w:r>
                        <w:t xml:space="preserve">      &lt;button @click="edit(row)"&gt;编辑&lt;/button&gt;</w:t>
                      </w:r>
                    </w:p>
                    <w:p w14:paraId="1064A3E1">
                      <w:r>
                        <w:t xml:space="preserve">    &lt;/td&gt;</w:t>
                      </w:r>
                    </w:p>
                    <w:p w14:paraId="239BA9EC">
                      <w:r>
                        <w:t xml:space="preserve">  &lt;/template&gt;</w:t>
                      </w:r>
                    </w:p>
                    <w:p w14:paraId="59054529">
                      <w:r>
                        <w:t>&lt;/DataTable&gt;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35FBDBC">
      <w:pPr>
        <w:pStyle w:val="3"/>
      </w:pPr>
      <w:r>
        <w:t>插槽的缩写语法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</w:tblGrid>
      <w:tr w14:paraId="20BC24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800" w:type="dxa"/>
            <w:vAlign w:val="center"/>
          </w:tcPr>
          <w:p w14:paraId="4897B735">
            <w:r>
              <w:t>完整写法</w:t>
            </w:r>
          </w:p>
        </w:tc>
        <w:tc>
          <w:tcPr>
            <w:tcW w:w="1800" w:type="dxa"/>
            <w:vAlign w:val="center"/>
          </w:tcPr>
          <w:p w14:paraId="0B91FE39">
            <w:r>
              <w:t>缩写</w:t>
            </w:r>
          </w:p>
        </w:tc>
        <w:tc>
          <w:tcPr>
            <w:tcW w:w="1800" w:type="dxa"/>
            <w:vAlign w:val="center"/>
          </w:tcPr>
          <w:p w14:paraId="29E79FA5">
            <w:r>
              <w:t>示例</w:t>
            </w:r>
          </w:p>
        </w:tc>
      </w:tr>
      <w:tr w14:paraId="51435A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84E141E">
            <w:r>
              <w:rPr>
                <w:rStyle w:val="24"/>
                <w:color w:val="D34097"/>
                <w:shd w:val="clear" w:fill="E9EBED"/>
              </w:rPr>
              <w:t>v-slot:header</w:t>
            </w:r>
          </w:p>
        </w:tc>
        <w:tc>
          <w:tcPr>
            <w:tcW w:w="1800" w:type="dxa"/>
            <w:vAlign w:val="center"/>
          </w:tcPr>
          <w:p w14:paraId="7386D8DD">
            <w:r>
              <w:rPr>
                <w:rStyle w:val="24"/>
                <w:color w:val="D34097"/>
                <w:shd w:val="clear" w:fill="E9EBED"/>
              </w:rPr>
              <w:t>#header</w:t>
            </w:r>
          </w:p>
        </w:tc>
        <w:tc>
          <w:tcPr>
            <w:tcW w:w="1800" w:type="dxa"/>
            <w:vAlign w:val="center"/>
          </w:tcPr>
          <w:p w14:paraId="08CDB5D7">
            <w:r>
              <w:rPr>
                <w:rStyle w:val="24"/>
                <w:color w:val="D34097"/>
                <w:shd w:val="clear" w:fill="E9EBED"/>
              </w:rPr>
              <w:t>&lt;template #header&gt;</w:t>
            </w:r>
          </w:p>
        </w:tc>
      </w:tr>
      <w:tr w14:paraId="6F0817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5FE23F1">
            <w:r>
              <w:rPr>
                <w:rStyle w:val="24"/>
                <w:color w:val="D34097"/>
                <w:shd w:val="clear" w:fill="E9EBED"/>
              </w:rPr>
              <w:t>v-slot:default</w:t>
            </w:r>
          </w:p>
        </w:tc>
        <w:tc>
          <w:tcPr>
            <w:tcW w:w="1800" w:type="dxa"/>
            <w:vAlign w:val="center"/>
          </w:tcPr>
          <w:p w14:paraId="6CCAB2E8">
            <w:r>
              <w:rPr>
                <w:rStyle w:val="24"/>
                <w:color w:val="D34097"/>
                <w:shd w:val="clear" w:fill="E9EBED"/>
              </w:rPr>
              <w:t>#default</w:t>
            </w:r>
          </w:p>
        </w:tc>
        <w:tc>
          <w:tcPr>
            <w:tcW w:w="1800" w:type="dxa"/>
            <w:vAlign w:val="center"/>
          </w:tcPr>
          <w:p w14:paraId="7A90C661">
            <w:r>
              <w:rPr>
                <w:rStyle w:val="24"/>
                <w:color w:val="D34097"/>
                <w:shd w:val="clear" w:fill="E9EBED"/>
              </w:rPr>
              <w:t>&lt;template #default="{ data }"&gt;</w:t>
            </w:r>
          </w:p>
        </w:tc>
      </w:tr>
      <w:tr w14:paraId="52A6AA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DA17A39">
            <w:r>
              <w:t>或省略 default</w:t>
            </w:r>
          </w:p>
        </w:tc>
        <w:tc>
          <w:tcPr>
            <w:tcW w:w="1800" w:type="dxa"/>
            <w:vAlign w:val="center"/>
          </w:tcPr>
          <w:p w14:paraId="6C30B6AF">
            <w:r>
              <w:t>直接写内容</w:t>
            </w:r>
          </w:p>
        </w:tc>
        <w:tc>
          <w:tcPr>
            <w:tcW w:w="1800" w:type="dxa"/>
            <w:vAlign w:val="center"/>
          </w:tcPr>
          <w:p w14:paraId="2F361FED">
            <w:r>
              <w:rPr>
                <w:rStyle w:val="24"/>
                <w:color w:val="D34097"/>
                <w:shd w:val="clear" w:fill="E9EBED"/>
              </w:rPr>
              <w:t>&lt;Child&gt;默认内容&lt;/Child&gt;</w:t>
            </w:r>
          </w:p>
        </w:tc>
      </w:tr>
    </w:tbl>
    <w:p w14:paraId="7254FA44"/>
    <w:p w14:paraId="73750967">
      <w:pPr>
        <w:pStyle w:val="3"/>
      </w:pPr>
      <w:r>
        <w:t>插槽的作用域</w:t>
      </w:r>
    </w:p>
    <w:p w14:paraId="526ABA68">
      <w:r>
        <w:t>理解插槽的作用域很重要：</w:t>
      </w:r>
    </w:p>
    <w:p w14:paraId="49B5F71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2" name="文本框 bvr7b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3E9E1CC">
                            <w:r>
                              <w:t>&lt;!-- 父组件 --&gt;</w:t>
                            </w:r>
                          </w:p>
                          <w:p w14:paraId="5B9FE127">
                            <w:r>
                              <w:t>&lt;template&gt;</w:t>
                            </w:r>
                          </w:p>
                          <w:p w14:paraId="634101D6">
                            <w:r>
                              <w:t xml:space="preserve">  &lt;Child&gt;</w:t>
                            </w:r>
                          </w:p>
                          <w:p w14:paraId="14DE5A5D">
                            <w:r>
                              <w:t xml:space="preserve">    &lt;!-- 这里的作用域是父组件 --&gt;</w:t>
                            </w:r>
                          </w:p>
                          <w:p w14:paraId="4E02D573">
                            <w:r>
                              <w:t xml:space="preserve">    &lt;!-- 可以访问父组件的数据和方法 --&gt;</w:t>
                            </w:r>
                          </w:p>
                          <w:p w14:paraId="71FB45C0">
                            <w:r>
                              <w:t xml:space="preserve">    &lt;p&gt;{{ parentData }}&lt;/p&gt;  &lt;!-- ✅ 可以访问 --&gt;</w:t>
                            </w:r>
                          </w:p>
                          <w:p w14:paraId="6F992D3A">
                            <w:r>
                              <w:t xml:space="preserve">    </w:t>
                            </w:r>
                          </w:p>
                          <w:p w14:paraId="43DA85A1">
                            <w:r>
                              <w:t xml:space="preserve">    &lt;!-- 不能直接访问子组件的数据 --&gt;</w:t>
                            </w:r>
                          </w:p>
                          <w:p w14:paraId="18A572AA">
                            <w:r>
                              <w:t xml:space="preserve">    &lt;p&gt;{{ childData }}&lt;/p&gt;  &lt;!-- ❌ 错误！访问不到 --&gt;</w:t>
                            </w:r>
                          </w:p>
                          <w:p w14:paraId="666F6D87">
                            <w:r>
                              <w:t xml:space="preserve">  &lt;/Child&gt;</w:t>
                            </w:r>
                          </w:p>
                          <w:p w14:paraId="3A426FA9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vr7bu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dtSl&#10;I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3E9E1CC">
                      <w:r>
                        <w:t>&lt;!-- 父组件 --&gt;</w:t>
                      </w:r>
                    </w:p>
                    <w:p w14:paraId="5B9FE127">
                      <w:r>
                        <w:t>&lt;template&gt;</w:t>
                      </w:r>
                    </w:p>
                    <w:p w14:paraId="634101D6">
                      <w:r>
                        <w:t xml:space="preserve">  &lt;Child&gt;</w:t>
                      </w:r>
                    </w:p>
                    <w:p w14:paraId="14DE5A5D">
                      <w:r>
                        <w:t xml:space="preserve">    &lt;!-- 这里的作用域是父组件 --&gt;</w:t>
                      </w:r>
                    </w:p>
                    <w:p w14:paraId="4E02D573">
                      <w:r>
                        <w:t xml:space="preserve">    &lt;!-- 可以访问父组件的数据和方法 --&gt;</w:t>
                      </w:r>
                    </w:p>
                    <w:p w14:paraId="71FB45C0">
                      <w:r>
                        <w:t xml:space="preserve">    &lt;p&gt;{{ parentData }}&lt;/p&gt;  &lt;!-- ✅ 可以访问 --&gt;</w:t>
                      </w:r>
                    </w:p>
                    <w:p w14:paraId="6F992D3A">
                      <w:r>
                        <w:t xml:space="preserve">    </w:t>
                      </w:r>
                    </w:p>
                    <w:p w14:paraId="43DA85A1">
                      <w:r>
                        <w:t xml:space="preserve">    &lt;!-- 不能直接访问子组件的数据 --&gt;</w:t>
                      </w:r>
                    </w:p>
                    <w:p w14:paraId="18A572AA">
                      <w:r>
                        <w:t xml:space="preserve">    &lt;p&gt;{{ childData }}&lt;/p&gt;  &lt;!-- ❌ 错误！访问不到 --&gt;</w:t>
                      </w:r>
                    </w:p>
                    <w:p w14:paraId="666F6D87">
                      <w:r>
                        <w:t xml:space="preserve">  &lt;/Child&gt;</w:t>
                      </w:r>
                    </w:p>
                    <w:p w14:paraId="3A426FA9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75259EB">
      <w:pPr>
        <w:pStyle w:val="3"/>
      </w:pPr>
      <w:r>
        <w:t>总结对比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4E5FEF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7CB5EB3">
            <w:r>
              <w:t>特性</w:t>
            </w:r>
          </w:p>
        </w:tc>
        <w:tc>
          <w:tcPr>
            <w:tcW w:w="1800" w:type="dxa"/>
            <w:vAlign w:val="center"/>
          </w:tcPr>
          <w:p w14:paraId="7A96F88C">
            <w:r>
              <w:t>默认插槽</w:t>
            </w:r>
          </w:p>
        </w:tc>
        <w:tc>
          <w:tcPr>
            <w:tcW w:w="1800" w:type="dxa"/>
            <w:vAlign w:val="center"/>
          </w:tcPr>
          <w:p w14:paraId="786D850D">
            <w:r>
              <w:t>具名插槽</w:t>
            </w:r>
          </w:p>
        </w:tc>
        <w:tc>
          <w:tcPr>
            <w:tcW w:w="1800" w:type="dxa"/>
            <w:vAlign w:val="center"/>
          </w:tcPr>
          <w:p w14:paraId="6C81E1A7">
            <w:r>
              <w:t>作用域插槽</w:t>
            </w:r>
          </w:p>
        </w:tc>
      </w:tr>
      <w:tr w14:paraId="655B2FE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625C17E">
            <w:r>
              <w:rPr>
                <w:b/>
              </w:rPr>
              <w:t>定义</w:t>
            </w:r>
          </w:p>
        </w:tc>
        <w:tc>
          <w:tcPr>
            <w:tcW w:w="1800" w:type="dxa"/>
            <w:vAlign w:val="center"/>
          </w:tcPr>
          <w:p w14:paraId="70DE3797">
            <w:r>
              <w:rPr>
                <w:rStyle w:val="24"/>
                <w:color w:val="D34097"/>
                <w:shd w:val="clear" w:fill="E9EBED"/>
              </w:rPr>
              <w:t>&lt;slot&gt;</w:t>
            </w:r>
          </w:p>
        </w:tc>
        <w:tc>
          <w:tcPr>
            <w:tcW w:w="1800" w:type="dxa"/>
            <w:vAlign w:val="center"/>
          </w:tcPr>
          <w:p w14:paraId="05071F04">
            <w:r>
              <w:rPr>
                <w:rStyle w:val="24"/>
                <w:color w:val="D34097"/>
                <w:shd w:val="clear" w:fill="E9EBED"/>
              </w:rPr>
              <w:t>&lt;slot name="name"&gt;</w:t>
            </w:r>
          </w:p>
        </w:tc>
        <w:tc>
          <w:tcPr>
            <w:tcW w:w="1800" w:type="dxa"/>
            <w:vAlign w:val="center"/>
          </w:tcPr>
          <w:p w14:paraId="64088E5A">
            <w:r>
              <w:rPr>
                <w:rStyle w:val="24"/>
                <w:color w:val="D34097"/>
                <w:shd w:val="clear" w:fill="E9EBED"/>
              </w:rPr>
              <w:t>&lt;slot :data="data"&gt;</w:t>
            </w:r>
          </w:p>
        </w:tc>
      </w:tr>
      <w:tr w14:paraId="427FC3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075D960">
            <w:r>
              <w:rPr>
                <w:b/>
              </w:rPr>
              <w:t>使用</w:t>
            </w:r>
          </w:p>
        </w:tc>
        <w:tc>
          <w:tcPr>
            <w:tcW w:w="1800" w:type="dxa"/>
            <w:vAlign w:val="center"/>
          </w:tcPr>
          <w:p w14:paraId="4DB0842D">
            <w:r>
              <w:t>直接写内容</w:t>
            </w:r>
          </w:p>
        </w:tc>
        <w:tc>
          <w:tcPr>
            <w:tcW w:w="1800" w:type="dxa"/>
            <w:vAlign w:val="center"/>
          </w:tcPr>
          <w:p w14:paraId="343ED85C">
            <w:r>
              <w:rPr>
                <w:rStyle w:val="24"/>
                <w:color w:val="D34097"/>
                <w:shd w:val="clear" w:fill="E9EBED"/>
              </w:rPr>
              <w:t>&lt;template #name&gt;</w:t>
            </w:r>
          </w:p>
        </w:tc>
        <w:tc>
          <w:tcPr>
            <w:tcW w:w="1800" w:type="dxa"/>
            <w:vAlign w:val="center"/>
          </w:tcPr>
          <w:p w14:paraId="712202D7">
            <w:r>
              <w:rPr>
                <w:rStyle w:val="24"/>
                <w:color w:val="D34097"/>
                <w:shd w:val="clear" w:fill="E9EBED"/>
              </w:rPr>
              <w:t>&lt;template #default="props"&gt;</w:t>
            </w:r>
          </w:p>
        </w:tc>
      </w:tr>
      <w:tr w14:paraId="07D2D6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4F6E402">
            <w:r>
              <w:rPr>
                <w:b/>
              </w:rPr>
              <w:t>数量</w:t>
            </w:r>
          </w:p>
        </w:tc>
        <w:tc>
          <w:tcPr>
            <w:tcW w:w="1800" w:type="dxa"/>
            <w:vAlign w:val="center"/>
          </w:tcPr>
          <w:p w14:paraId="64DE0054">
            <w:r>
              <w:t>一个组件一个</w:t>
            </w:r>
          </w:p>
        </w:tc>
        <w:tc>
          <w:tcPr>
            <w:tcW w:w="1800" w:type="dxa"/>
            <w:vAlign w:val="center"/>
          </w:tcPr>
          <w:p w14:paraId="543D4753">
            <w:r>
              <w:t>可以有多个</w:t>
            </w:r>
          </w:p>
        </w:tc>
        <w:tc>
          <w:tcPr>
            <w:tcW w:w="1800" w:type="dxa"/>
            <w:vAlign w:val="center"/>
          </w:tcPr>
          <w:p w14:paraId="0B022941">
            <w:r>
              <w:t>任何插槽都可以</w:t>
            </w:r>
          </w:p>
        </w:tc>
      </w:tr>
      <w:tr w14:paraId="0EC08E2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D912581">
            <w:r>
              <w:rPr>
                <w:b/>
              </w:rPr>
              <w:t>数据传递</w:t>
            </w:r>
          </w:p>
        </w:tc>
        <w:tc>
          <w:tcPr>
            <w:tcW w:w="1800" w:type="dxa"/>
            <w:vAlign w:val="center"/>
          </w:tcPr>
          <w:p w14:paraId="1939DD81">
            <w:r>
              <w:t>无</w:t>
            </w:r>
          </w:p>
        </w:tc>
        <w:tc>
          <w:tcPr>
            <w:tcW w:w="1800" w:type="dxa"/>
            <w:vAlign w:val="center"/>
          </w:tcPr>
          <w:p w14:paraId="0A3BBA7C">
            <w:r>
              <w:t>无</w:t>
            </w:r>
          </w:p>
        </w:tc>
        <w:tc>
          <w:tcPr>
            <w:tcW w:w="1800" w:type="dxa"/>
            <w:vAlign w:val="center"/>
          </w:tcPr>
          <w:p w14:paraId="67546236">
            <w:r>
              <w:t>子→父传递数据</w:t>
            </w:r>
          </w:p>
        </w:tc>
      </w:tr>
      <w:tr w14:paraId="67C70D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36158F3">
            <w:r>
              <w:rPr>
                <w:b/>
              </w:rPr>
              <w:t>用途</w:t>
            </w:r>
          </w:p>
        </w:tc>
        <w:tc>
          <w:tcPr>
            <w:tcW w:w="1800" w:type="dxa"/>
            <w:vAlign w:val="center"/>
          </w:tcPr>
          <w:p w14:paraId="34797248">
            <w:r>
              <w:t>主要内容</w:t>
            </w:r>
          </w:p>
        </w:tc>
        <w:tc>
          <w:tcPr>
            <w:tcW w:w="1800" w:type="dxa"/>
            <w:vAlign w:val="center"/>
          </w:tcPr>
          <w:p w14:paraId="77AF17D0">
            <w:r>
              <w:t>多个内容区域</w:t>
            </w:r>
          </w:p>
        </w:tc>
        <w:tc>
          <w:tcPr>
            <w:tcW w:w="1800" w:type="dxa"/>
            <w:vAlign w:val="center"/>
          </w:tcPr>
          <w:p w14:paraId="35F65475">
            <w:r>
              <w:t>自定义渲染逻辑</w:t>
            </w:r>
          </w:p>
        </w:tc>
      </w:tr>
    </w:tbl>
    <w:p w14:paraId="39B1DC64"/>
    <w:p w14:paraId="339BF5B9">
      <w:pPr>
        <w:pStyle w:val="3"/>
      </w:pPr>
      <w:r>
        <w:t>记忆技巧</w:t>
      </w:r>
    </w:p>
    <w:p w14:paraId="52647C9D">
      <w:r>
        <w:t>把组件想象成一个</w:t>
      </w:r>
      <w:r>
        <w:rPr>
          <w:b/>
        </w:rPr>
        <w:t>电视</w:t>
      </w:r>
      <w:r>
        <w:t>：</w:t>
      </w:r>
    </w:p>
    <w:p w14:paraId="5B533AF0">
      <w:pPr>
        <w:numPr>
          <w:ilvl w:val="0"/>
          <w:numId w:val="2"/>
        </w:numPr>
      </w:pPr>
      <w:r>
        <w:rPr>
          <w:b/>
        </w:rPr>
        <w:t>组件本身</w:t>
      </w:r>
      <w:r>
        <w:t>是电视机的硬件</w:t>
      </w:r>
    </w:p>
    <w:p w14:paraId="7B0EB620">
      <w:pPr>
        <w:numPr>
          <w:ilvl w:val="0"/>
          <w:numId w:val="2"/>
        </w:numPr>
      </w:pPr>
      <w:r>
        <w:rPr>
          <w:b/>
        </w:rPr>
        <w:t>props</w:t>
      </w:r>
      <w:r>
        <w:t xml:space="preserve"> 是遥控器（传递数据给电视）</w:t>
      </w:r>
    </w:p>
    <w:p w14:paraId="3864E3CC">
      <w:pPr>
        <w:numPr>
          <w:ilvl w:val="0"/>
          <w:numId w:val="2"/>
        </w:numPr>
      </w:pPr>
      <w:r>
        <w:rPr>
          <w:b/>
        </w:rPr>
        <w:t>插槽</w:t>
      </w:r>
      <w:r>
        <w:t xml:space="preserve"> 是电视屏幕（外部决定显示什么内容）</w:t>
      </w:r>
    </w:p>
    <w:p w14:paraId="06FE8D20">
      <w:pPr>
        <w:numPr>
          <w:ilvl w:val="0"/>
          <w:numId w:val="2"/>
        </w:numPr>
      </w:pPr>
      <w:r>
        <w:rPr>
          <w:b/>
        </w:rPr>
        <w:t>作用域插槽</w:t>
      </w:r>
      <w:r>
        <w:t xml:space="preserve"> 是带互动功能的屏幕（电视提供节目，你决定怎么看）</w:t>
      </w:r>
    </w:p>
    <w:p w14:paraId="70B5B7A8">
      <w:pPr>
        <w:pStyle w:val="3"/>
      </w:pPr>
      <w:r>
        <w:t>什么时候用插槽？</w:t>
      </w:r>
    </w:p>
    <w:p w14:paraId="5194C686">
      <w:pPr>
        <w:numPr>
          <w:ilvl w:val="0"/>
          <w:numId w:val="3"/>
        </w:numPr>
      </w:pPr>
      <w:r>
        <w:rPr>
          <w:b/>
        </w:rPr>
        <w:t>组件需要灵活的内容</w:t>
      </w:r>
      <w:r>
        <w:t>：比如弹窗、卡片、布局组件</w:t>
      </w:r>
    </w:p>
    <w:p w14:paraId="34E246A0">
      <w:pPr>
        <w:numPr>
          <w:ilvl w:val="0"/>
          <w:numId w:val="3"/>
        </w:numPr>
      </w:pPr>
      <w:r>
        <w:rPr>
          <w:b/>
        </w:rPr>
        <w:t>UI 框架组件</w:t>
      </w:r>
      <w:r>
        <w:t>：按钮、表单、表格等通用组件</w:t>
      </w:r>
    </w:p>
    <w:p w14:paraId="6DFBFD44">
      <w:pPr>
        <w:numPr>
          <w:ilvl w:val="0"/>
          <w:numId w:val="3"/>
        </w:numPr>
      </w:pPr>
      <w:r>
        <w:rPr>
          <w:b/>
        </w:rPr>
        <w:t>高阶组件</w:t>
      </w:r>
      <w:r>
        <w:t>：需要自定义渲染逻辑的情况</w:t>
      </w:r>
    </w:p>
    <w:p w14:paraId="76A0EEF0">
      <w:pPr>
        <w:numPr>
          <w:ilvl w:val="0"/>
          <w:numId w:val="3"/>
        </w:numPr>
      </w:pPr>
      <w:r>
        <w:rPr>
          <w:b/>
        </w:rPr>
        <w:t>复用 UI 结构</w:t>
      </w:r>
      <w:r>
        <w:t>：相同结构不同内容的情况</w:t>
      </w:r>
    </w:p>
    <w:p w14:paraId="46E3BB02">
      <w:pPr>
        <w:pStyle w:val="3"/>
      </w:pPr>
      <w:r>
        <w:t>最佳实践</w:t>
      </w:r>
    </w:p>
    <w:p w14:paraId="17B3E1EB">
      <w:pPr>
        <w:numPr>
          <w:ilvl w:val="0"/>
          <w:numId w:val="4"/>
        </w:numPr>
      </w:pPr>
      <w:r>
        <w:rPr>
          <w:b/>
        </w:rPr>
        <w:t>提供默认内容</w:t>
      </w:r>
      <w:r>
        <w:t xml:space="preserve">：在 </w:t>
      </w:r>
      <w:r>
        <w:rPr>
          <w:rStyle w:val="24"/>
          <w:color w:val="D34097"/>
          <w:shd w:val="clear" w:fill="E9EBED"/>
        </w:rPr>
        <w:t>&lt;slot&gt;</w:t>
      </w:r>
      <w:r>
        <w:t xml:space="preserve"> 标签内添加默认内容</w:t>
      </w:r>
    </w:p>
    <w:p w14:paraId="6E75CE4C">
      <w:pPr>
        <w:numPr>
          <w:ilvl w:val="0"/>
          <w:numId w:val="4"/>
        </w:numPr>
      </w:pPr>
      <w:r>
        <w:rPr>
          <w:b/>
        </w:rPr>
        <w:t>合理命名</w:t>
      </w:r>
      <w:r>
        <w:t>：具名插槽使用有意义的名称</w:t>
      </w:r>
    </w:p>
    <w:p w14:paraId="3865CE0D">
      <w:pPr>
        <w:numPr>
          <w:ilvl w:val="0"/>
          <w:numId w:val="4"/>
        </w:numPr>
      </w:pPr>
      <w:r>
        <w:rPr>
          <w:b/>
        </w:rPr>
        <w:t>使用作用域插槽</w:t>
      </w:r>
      <w:r>
        <w:t>：当父组件需要基于子组件数据渲染时</w:t>
      </w:r>
    </w:p>
    <w:p w14:paraId="5089859C">
      <w:pPr>
        <w:numPr>
          <w:ilvl w:val="0"/>
          <w:numId w:val="4"/>
        </w:numPr>
      </w:pPr>
      <w:r>
        <w:rPr>
          <w:b/>
        </w:rPr>
        <w:t>保持简洁</w:t>
      </w:r>
      <w:r>
        <w:t>：避免过度复杂的插槽嵌套</w:t>
      </w:r>
    </w:p>
    <w:p w14:paraId="3189CEF1">
      <w:r>
        <w:t>插槽是 Vue 组件化的核心特性之一，掌握了插槽，你就能够创建出高度灵活、可复用的组件！</w:t>
      </w:r>
    </w:p>
    <w:p w14:paraId="18CFD6CE"/>
    <w:p w14:paraId="7BBCD20A">
      <w:r>
        <w:rPr>
          <w:rFonts w:hint="eastAsia"/>
          <w:b/>
          <w:lang w:val="en-US" w:eastAsia="zh-CN"/>
        </w:rPr>
        <w:t>③</w:t>
      </w:r>
      <w:r>
        <w:rPr>
          <w:b/>
        </w:rPr>
        <w:t>用户:</w:t>
      </w:r>
    </w:p>
    <w:p w14:paraId="1300313F">
      <w:r>
        <w:t>能给我介绍一下ref,reactive和computed吗</w:t>
      </w:r>
    </w:p>
    <w:p w14:paraId="79F3297C">
      <w:r>
        <w:rPr>
          <w:b/>
        </w:rPr>
        <w:t>元宝:</w:t>
      </w:r>
    </w:p>
    <w:p w14:paraId="15B90D36">
      <w:pPr>
        <w:pStyle w:val="2"/>
      </w:pPr>
      <w:r>
        <w:t>Vue 3 响应式核心：ref、reactive 和 computed</w:t>
      </w:r>
    </w:p>
    <w:p w14:paraId="2B012044">
      <w:r>
        <w:t>这三大件是 Vue 3 组合式 API 的核心响应式工具，我来为你详细解析：</w:t>
      </w:r>
    </w:p>
    <w:p w14:paraId="7AC5B11E">
      <w:pPr>
        <w:pStyle w:val="3"/>
      </w:pPr>
      <w:r>
        <w:t>对比概览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3A544F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19890BE">
            <w:r>
              <w:t>特性</w:t>
            </w:r>
          </w:p>
        </w:tc>
        <w:tc>
          <w:tcPr>
            <w:tcW w:w="1800" w:type="dxa"/>
            <w:vAlign w:val="center"/>
          </w:tcPr>
          <w:p w14:paraId="51EA411A">
            <w:r>
              <w:t>ref</w:t>
            </w:r>
          </w:p>
        </w:tc>
        <w:tc>
          <w:tcPr>
            <w:tcW w:w="1800" w:type="dxa"/>
            <w:vAlign w:val="center"/>
          </w:tcPr>
          <w:p w14:paraId="0FB777BB">
            <w:r>
              <w:t>reactive</w:t>
            </w:r>
          </w:p>
        </w:tc>
        <w:tc>
          <w:tcPr>
            <w:tcW w:w="1800" w:type="dxa"/>
            <w:vAlign w:val="center"/>
          </w:tcPr>
          <w:p w14:paraId="04DAFFD2">
            <w:r>
              <w:t>computed</w:t>
            </w:r>
          </w:p>
        </w:tc>
      </w:tr>
      <w:tr w14:paraId="759EC2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26B16A6">
            <w:r>
              <w:rPr>
                <w:b/>
              </w:rPr>
              <w:t>用途</w:t>
            </w:r>
          </w:p>
        </w:tc>
        <w:tc>
          <w:tcPr>
            <w:tcW w:w="1800" w:type="dxa"/>
            <w:vAlign w:val="center"/>
          </w:tcPr>
          <w:p w14:paraId="2F2D2881">
            <w:r>
              <w:t>创建响应式数据</w:t>
            </w:r>
          </w:p>
        </w:tc>
        <w:tc>
          <w:tcPr>
            <w:tcW w:w="1800" w:type="dxa"/>
            <w:vAlign w:val="center"/>
          </w:tcPr>
          <w:p w14:paraId="6B81024B">
            <w:r>
              <w:t>创建响应式对象</w:t>
            </w:r>
          </w:p>
        </w:tc>
        <w:tc>
          <w:tcPr>
            <w:tcW w:w="1800" w:type="dxa"/>
            <w:vAlign w:val="center"/>
          </w:tcPr>
          <w:p w14:paraId="6EDEF239">
            <w:r>
              <w:t>创建计算属性</w:t>
            </w:r>
          </w:p>
        </w:tc>
      </w:tr>
      <w:tr w14:paraId="47D97F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24BE681">
            <w:r>
              <w:rPr>
                <w:b/>
              </w:rPr>
              <w:t>数据类型</w:t>
            </w:r>
          </w:p>
        </w:tc>
        <w:tc>
          <w:tcPr>
            <w:tcW w:w="1800" w:type="dxa"/>
            <w:vAlign w:val="center"/>
          </w:tcPr>
          <w:p w14:paraId="4A435DCE">
            <w:r>
              <w:t>任意类型</w:t>
            </w:r>
          </w:p>
        </w:tc>
        <w:tc>
          <w:tcPr>
            <w:tcW w:w="1800" w:type="dxa"/>
            <w:vAlign w:val="center"/>
          </w:tcPr>
          <w:p w14:paraId="156E8306">
            <w:r>
              <w:t>对象/数组/Map/Set</w:t>
            </w:r>
          </w:p>
        </w:tc>
        <w:tc>
          <w:tcPr>
            <w:tcW w:w="1800" w:type="dxa"/>
            <w:vAlign w:val="center"/>
          </w:tcPr>
          <w:p w14:paraId="11566AE4">
            <w:r>
              <w:t>任意类型</w:t>
            </w:r>
          </w:p>
        </w:tc>
      </w:tr>
      <w:tr w14:paraId="7A7CB1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2645F8A2">
            <w:r>
              <w:rPr>
                <w:b/>
              </w:rPr>
              <w:t>响应式原理</w:t>
            </w:r>
          </w:p>
        </w:tc>
        <w:tc>
          <w:tcPr>
            <w:tcW w:w="1800" w:type="dxa"/>
            <w:vAlign w:val="center"/>
          </w:tcPr>
          <w:p w14:paraId="4FEBF231">
            <w:r>
              <w:t xml:space="preserve">通过 </w:t>
            </w:r>
            <w:r>
              <w:rPr>
                <w:rStyle w:val="24"/>
                <w:color w:val="D34097"/>
                <w:shd w:val="clear" w:fill="E9EBED"/>
              </w:rPr>
              <w:t>.value</w:t>
            </w:r>
            <w:r>
              <w:t xml:space="preserve"> 访问</w:t>
            </w:r>
          </w:p>
        </w:tc>
        <w:tc>
          <w:tcPr>
            <w:tcW w:w="1800" w:type="dxa"/>
            <w:vAlign w:val="center"/>
          </w:tcPr>
          <w:p w14:paraId="4166F493">
            <w:r>
              <w:t>直接访问属性</w:t>
            </w:r>
          </w:p>
        </w:tc>
        <w:tc>
          <w:tcPr>
            <w:tcW w:w="1800" w:type="dxa"/>
            <w:vAlign w:val="center"/>
          </w:tcPr>
          <w:p w14:paraId="634B5C1C">
            <w:r>
              <w:t>基于依赖自动计算</w:t>
            </w:r>
          </w:p>
        </w:tc>
      </w:tr>
      <w:tr w14:paraId="7DBC75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7F628F9">
            <w:r>
              <w:rPr>
                <w:b/>
              </w:rPr>
              <w:t>返回值</w:t>
            </w:r>
          </w:p>
        </w:tc>
        <w:tc>
          <w:tcPr>
            <w:tcW w:w="1800" w:type="dxa"/>
            <w:vAlign w:val="center"/>
          </w:tcPr>
          <w:p w14:paraId="2ED3D341">
            <w:r>
              <w:t>响应式引用对象</w:t>
            </w:r>
          </w:p>
        </w:tc>
        <w:tc>
          <w:tcPr>
            <w:tcW w:w="1800" w:type="dxa"/>
            <w:vAlign w:val="center"/>
          </w:tcPr>
          <w:p w14:paraId="4C427ED8">
            <w:r>
              <w:t>响应式代理对象</w:t>
            </w:r>
          </w:p>
        </w:tc>
        <w:tc>
          <w:tcPr>
            <w:tcW w:w="1800" w:type="dxa"/>
            <w:vAlign w:val="center"/>
          </w:tcPr>
          <w:p w14:paraId="66ABC590">
            <w:r>
              <w:t>计算属性对象</w:t>
            </w:r>
          </w:p>
        </w:tc>
      </w:tr>
      <w:tr w14:paraId="7D6DE5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BC9D272">
            <w:r>
              <w:rPr>
                <w:b/>
              </w:rPr>
              <w:t>模板中</w:t>
            </w:r>
          </w:p>
        </w:tc>
        <w:tc>
          <w:tcPr>
            <w:tcW w:w="1800" w:type="dxa"/>
            <w:vAlign w:val="center"/>
          </w:tcPr>
          <w:p w14:paraId="51F73EFB">
            <w:r>
              <w:t xml:space="preserve">自动解包 </w:t>
            </w:r>
            <w:r>
              <w:rPr>
                <w:rStyle w:val="24"/>
                <w:color w:val="D34097"/>
                <w:shd w:val="clear" w:fill="E9EBED"/>
              </w:rPr>
              <w:t>.value</w:t>
            </w:r>
          </w:p>
        </w:tc>
        <w:tc>
          <w:tcPr>
            <w:tcW w:w="1800" w:type="dxa"/>
            <w:vAlign w:val="center"/>
          </w:tcPr>
          <w:p w14:paraId="1996A859">
            <w:r>
              <w:t>直接使用</w:t>
            </w:r>
          </w:p>
        </w:tc>
        <w:tc>
          <w:tcPr>
            <w:tcW w:w="1800" w:type="dxa"/>
            <w:vAlign w:val="center"/>
          </w:tcPr>
          <w:p w14:paraId="2FC3191C">
            <w:r>
              <w:t>直接使用</w:t>
            </w:r>
          </w:p>
        </w:tc>
      </w:tr>
    </w:tbl>
    <w:p w14:paraId="79660CCF"/>
    <w:p w14:paraId="30A05DC7">
      <w:pPr>
        <w:pStyle w:val="3"/>
      </w:pPr>
      <w:r>
        <w:t>1. ref - 响应式引用</w:t>
      </w:r>
    </w:p>
    <w:p w14:paraId="2D366668">
      <w:pPr>
        <w:pStyle w:val="4"/>
      </w:pPr>
      <w:r>
        <w:t>基本用法</w:t>
      </w:r>
    </w:p>
    <w:p w14:paraId="6D4F9FA6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4" name="文本框 lr0nu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236A993">
                            <w:r>
                              <w:t>import { ref } from 'vue'</w:t>
                            </w:r>
                          </w:p>
                          <w:p w14:paraId="6B4D5D12"/>
                          <w:p w14:paraId="2A81E116">
                            <w:r>
                              <w:t>// 创建响应式数据</w:t>
                            </w:r>
                          </w:p>
                          <w:p w14:paraId="2755C941">
                            <w:r>
                              <w:t>const count = ref(0)           // 基本类型</w:t>
                            </w:r>
                          </w:p>
                          <w:p w14:paraId="60389D2F">
                            <w:r>
                              <w:t>const user = ref({ name: '张三' })  // 引用类型</w:t>
                            </w:r>
                          </w:p>
                          <w:p w14:paraId="7EC0FDC6">
                            <w:r>
                              <w:t>const list = ref([])           // 数组</w:t>
                            </w:r>
                          </w:p>
                          <w:p w14:paraId="36396AE2"/>
                          <w:p w14:paraId="10539DAF">
                            <w:r>
                              <w:t>// 修改值</w:t>
                            </w:r>
                          </w:p>
                          <w:p w14:paraId="15EBAFAC">
                            <w:r>
                              <w:t>count.value = 1           // 需要使用 .value</w:t>
                            </w:r>
                          </w:p>
                          <w:p w14:paraId="03BA0B15">
                            <w:r>
                              <w:t>user.value.name = '李四'  // 对象属性可直接修改</w:t>
                            </w:r>
                          </w:p>
                          <w:p w14:paraId="0C2E893E">
                            <w:r>
                              <w:t>list.value.push('item')  // 数组操作</w:t>
                            </w:r>
                          </w:p>
                          <w:p w14:paraId="310F0AA9"/>
                          <w:p w14:paraId="53E6CF03">
                            <w:r>
                              <w:t>// 访问值</w:t>
                            </w:r>
                          </w:p>
                          <w:p w14:paraId="1A1D9E7F">
                            <w:r>
                              <w:t>console.log(count.value)  //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lr0nu4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oz46V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236A993">
                      <w:r>
                        <w:t>import { ref } from 'vue'</w:t>
                      </w:r>
                    </w:p>
                    <w:p w14:paraId="6B4D5D12"/>
                    <w:p w14:paraId="2A81E116">
                      <w:r>
                        <w:t>// 创建响应式数据</w:t>
                      </w:r>
                    </w:p>
                    <w:p w14:paraId="2755C941">
                      <w:r>
                        <w:t>const count = ref(0)           // 基本类型</w:t>
                      </w:r>
                    </w:p>
                    <w:p w14:paraId="60389D2F">
                      <w:r>
                        <w:t>const user = ref({ name: '张三' })  // 引用类型</w:t>
                      </w:r>
                    </w:p>
                    <w:p w14:paraId="7EC0FDC6">
                      <w:r>
                        <w:t>const list = ref([])           // 数组</w:t>
                      </w:r>
                    </w:p>
                    <w:p w14:paraId="36396AE2"/>
                    <w:p w14:paraId="10539DAF">
                      <w:r>
                        <w:t>// 修改值</w:t>
                      </w:r>
                    </w:p>
                    <w:p w14:paraId="15EBAFAC">
                      <w:r>
                        <w:t>count.value = 1           // 需要使用 .value</w:t>
                      </w:r>
                    </w:p>
                    <w:p w14:paraId="03BA0B15">
                      <w:r>
                        <w:t>user.value.name = '李四'  // 对象属性可直接修改</w:t>
                      </w:r>
                    </w:p>
                    <w:p w14:paraId="0C2E893E">
                      <w:r>
                        <w:t>list.value.push('item')  // 数组操作</w:t>
                      </w:r>
                    </w:p>
                    <w:p w14:paraId="310F0AA9"/>
                    <w:p w14:paraId="53E6CF03">
                      <w:r>
                        <w:t>// 访问值</w:t>
                      </w:r>
                    </w:p>
                    <w:p w14:paraId="1A1D9E7F">
                      <w:r>
                        <w:t>console.log(count.value)  // 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23BBF81">
      <w:pPr>
        <w:pStyle w:val="4"/>
      </w:pPr>
      <w:r>
        <w:t xml:space="preserve">为什么需要 </w:t>
      </w:r>
      <w:r>
        <w:rPr>
          <w:rStyle w:val="24"/>
          <w:color w:val="D34097"/>
          <w:shd w:val="clear" w:fill="E9EBED"/>
        </w:rPr>
        <w:t>.value</w:t>
      </w:r>
    </w:p>
    <w:p w14:paraId="12B122FE">
      <w:r>
        <w:rPr>
          <w:rStyle w:val="24"/>
          <w:color w:val="D34097"/>
          <w:shd w:val="clear" w:fill="E9EBED"/>
        </w:rPr>
        <w:t>ref</w:t>
      </w:r>
      <w:r>
        <w:t xml:space="preserve"> 将一个值包装在一个对象中，这样 Vue 可以追踪它的变化：</w:t>
      </w:r>
    </w:p>
    <w:p w14:paraId="0E5B802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6" name="文本框 jfkbb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8FAEF5F">
                            <w:r>
                              <w:t>// 类似这样</w:t>
                            </w:r>
                          </w:p>
                          <w:p w14:paraId="64F1D097">
                            <w:r>
                              <w:t>const myRef = {</w:t>
                            </w:r>
                          </w:p>
                          <w:p w14:paraId="5DF9D376">
                            <w:r>
                              <w:t xml:space="preserve">  _value: 0,</w:t>
                            </w:r>
                          </w:p>
                          <w:p w14:paraId="749C4E8A">
                            <w:r>
                              <w:t xml:space="preserve">  get value() {</w:t>
                            </w:r>
                          </w:p>
                          <w:p w14:paraId="25C0F7E0">
                            <w:r>
                              <w:t xml:space="preserve">    // 收集依赖</w:t>
                            </w:r>
                          </w:p>
                          <w:p w14:paraId="1891BD92">
                            <w:r>
                              <w:t xml:space="preserve">    return this._value</w:t>
                            </w:r>
                          </w:p>
                          <w:p w14:paraId="0FF41FA9">
                            <w:r>
                              <w:t xml:space="preserve">  },</w:t>
                            </w:r>
                          </w:p>
                          <w:p w14:paraId="1C35CD5C">
                            <w:r>
                              <w:t xml:space="preserve">  set value(newVal) {</w:t>
                            </w:r>
                          </w:p>
                          <w:p w14:paraId="344BDD1F">
                            <w:r>
                              <w:t xml:space="preserve">    // 触发更新</w:t>
                            </w:r>
                          </w:p>
                          <w:p w14:paraId="5AAC6B31">
                            <w:r>
                              <w:t xml:space="preserve">    this._value = newVal</w:t>
                            </w:r>
                          </w:p>
                          <w:p w14:paraId="2FE90388">
                            <w:r>
                              <w:t xml:space="preserve">  }</w:t>
                            </w:r>
                          </w:p>
                          <w:p w14:paraId="48797CD2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fkbb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Nyz&#10;KqdeAgAA4Q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8FAEF5F">
                      <w:r>
                        <w:t>// 类似这样</w:t>
                      </w:r>
                    </w:p>
                    <w:p w14:paraId="64F1D097">
                      <w:r>
                        <w:t>const myRef = {</w:t>
                      </w:r>
                    </w:p>
                    <w:p w14:paraId="5DF9D376">
                      <w:r>
                        <w:t xml:space="preserve">  _value: 0,</w:t>
                      </w:r>
                    </w:p>
                    <w:p w14:paraId="749C4E8A">
                      <w:r>
                        <w:t xml:space="preserve">  get value() {</w:t>
                      </w:r>
                    </w:p>
                    <w:p w14:paraId="25C0F7E0">
                      <w:r>
                        <w:t xml:space="preserve">    // 收集依赖</w:t>
                      </w:r>
                    </w:p>
                    <w:p w14:paraId="1891BD92">
                      <w:r>
                        <w:t xml:space="preserve">    return this._value</w:t>
                      </w:r>
                    </w:p>
                    <w:p w14:paraId="0FF41FA9">
                      <w:r>
                        <w:t xml:space="preserve">  },</w:t>
                      </w:r>
                    </w:p>
                    <w:p w14:paraId="1C35CD5C">
                      <w:r>
                        <w:t xml:space="preserve">  set value(newVal) {</w:t>
                      </w:r>
                    </w:p>
                    <w:p w14:paraId="344BDD1F">
                      <w:r>
                        <w:t xml:space="preserve">    // 触发更新</w:t>
                      </w:r>
                    </w:p>
                    <w:p w14:paraId="5AAC6B31">
                      <w:r>
                        <w:t xml:space="preserve">    this._value = newVal</w:t>
                      </w:r>
                    </w:p>
                    <w:p w14:paraId="2FE90388">
                      <w:r>
                        <w:t xml:space="preserve">  }</w:t>
                      </w:r>
                    </w:p>
                    <w:p w14:paraId="48797CD2"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5F181A7">
      <w:pPr>
        <w:pStyle w:val="4"/>
      </w:pPr>
      <w:r>
        <w:t>模板中自动解包</w:t>
      </w:r>
    </w:p>
    <w:p w14:paraId="6B73EA5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8" name="文本框 58dh7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386800E">
                            <w:r>
                              <w:t>&lt;template&gt;</w:t>
                            </w:r>
                          </w:p>
                          <w:p w14:paraId="7BED7A58">
                            <w:r>
                              <w:t xml:space="preserve">  &lt;!-- 模板中不需要 .value，自动解包 --&gt;</w:t>
                            </w:r>
                          </w:p>
                          <w:p w14:paraId="4A696906">
                            <w:r>
                              <w:t xml:space="preserve">  &lt;p&gt;{{ count }}&lt;/p&gt;</w:t>
                            </w:r>
                          </w:p>
                          <w:p w14:paraId="358759FF">
                            <w:r>
                              <w:t xml:space="preserve">  &lt;p&gt;{{ user.name }}&lt;/p&gt;</w:t>
                            </w:r>
                          </w:p>
                          <w:p w14:paraId="38155750">
                            <w:r>
                              <w:t xml:space="preserve">  &lt;button @click="increment"&gt;+1&lt;/button&gt;</w:t>
                            </w:r>
                          </w:p>
                          <w:p w14:paraId="4391B0C6">
                            <w:r>
                              <w:t>&lt;/template&gt;</w:t>
                            </w:r>
                          </w:p>
                          <w:p w14:paraId="783FCC8C"/>
                          <w:p w14:paraId="48E2F54D">
                            <w:r>
                              <w:t>&lt;script setup&gt;</w:t>
                            </w:r>
                          </w:p>
                          <w:p w14:paraId="30C69489">
                            <w:r>
                              <w:t>import { ref } from 'vue'</w:t>
                            </w:r>
                          </w:p>
                          <w:p w14:paraId="57BAE6C8"/>
                          <w:p w14:paraId="611DA7CA">
                            <w:r>
                              <w:t>const count = ref(0)</w:t>
                            </w:r>
                          </w:p>
                          <w:p w14:paraId="3BB85985">
                            <w:r>
                              <w:t>const user = ref({ name: '张三' })</w:t>
                            </w:r>
                          </w:p>
                          <w:p w14:paraId="040C9032"/>
                          <w:p w14:paraId="689D0797">
                            <w:r>
                              <w:t>function increment() {</w:t>
                            </w:r>
                          </w:p>
                          <w:p w14:paraId="4B389A81">
                            <w:r>
                              <w:t xml:space="preserve">  // 这里需要 .value</w:t>
                            </w:r>
                          </w:p>
                          <w:p w14:paraId="2552000E">
                            <w:r>
                              <w:t xml:space="preserve">  count.value++</w:t>
                            </w:r>
                          </w:p>
                          <w:p w14:paraId="7197B75C">
                            <w:r>
                              <w:t>}</w:t>
                            </w:r>
                          </w:p>
                          <w:p w14:paraId="79F11E72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8dh7l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lB3/&#10;B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386800E">
                      <w:r>
                        <w:t>&lt;template&gt;</w:t>
                      </w:r>
                    </w:p>
                    <w:p w14:paraId="7BED7A58">
                      <w:r>
                        <w:t xml:space="preserve">  &lt;!-- 模板中不需要 .value，自动解包 --&gt;</w:t>
                      </w:r>
                    </w:p>
                    <w:p w14:paraId="4A696906">
                      <w:r>
                        <w:t xml:space="preserve">  &lt;p&gt;{{ count }}&lt;/p&gt;</w:t>
                      </w:r>
                    </w:p>
                    <w:p w14:paraId="358759FF">
                      <w:r>
                        <w:t xml:space="preserve">  &lt;p&gt;{{ user.name }}&lt;/p&gt;</w:t>
                      </w:r>
                    </w:p>
                    <w:p w14:paraId="38155750">
                      <w:r>
                        <w:t xml:space="preserve">  &lt;button @click="increment"&gt;+1&lt;/button&gt;</w:t>
                      </w:r>
                    </w:p>
                    <w:p w14:paraId="4391B0C6">
                      <w:r>
                        <w:t>&lt;/template&gt;</w:t>
                      </w:r>
                    </w:p>
                    <w:p w14:paraId="783FCC8C"/>
                    <w:p w14:paraId="48E2F54D">
                      <w:r>
                        <w:t>&lt;script setup&gt;</w:t>
                      </w:r>
                    </w:p>
                    <w:p w14:paraId="30C69489">
                      <w:r>
                        <w:t>import { ref } from 'vue'</w:t>
                      </w:r>
                    </w:p>
                    <w:p w14:paraId="57BAE6C8"/>
                    <w:p w14:paraId="611DA7CA">
                      <w:r>
                        <w:t>const count = ref(0)</w:t>
                      </w:r>
                    </w:p>
                    <w:p w14:paraId="3BB85985">
                      <w:r>
                        <w:t>const user = ref({ name: '张三' })</w:t>
                      </w:r>
                    </w:p>
                    <w:p w14:paraId="040C9032"/>
                    <w:p w14:paraId="689D0797">
                      <w:r>
                        <w:t>function increment() {</w:t>
                      </w:r>
                    </w:p>
                    <w:p w14:paraId="4B389A81">
                      <w:r>
                        <w:t xml:space="preserve">  // 这里需要 .value</w:t>
                      </w:r>
                    </w:p>
                    <w:p w14:paraId="2552000E">
                      <w:r>
                        <w:t xml:space="preserve">  count.value++</w:t>
                      </w:r>
                    </w:p>
                    <w:p w14:paraId="7197B75C">
                      <w:r>
                        <w:t>}</w:t>
                      </w:r>
                    </w:p>
                    <w:p w14:paraId="79F11E72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F4E20AD">
      <w:pPr>
        <w:pStyle w:val="4"/>
      </w:pPr>
      <w:r>
        <w:t>ref 的常见场景</w:t>
      </w:r>
    </w:p>
    <w:p w14:paraId="3D5B855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0" name="文本框 u28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E1696C9">
                            <w:r>
                              <w:t>// 1. 表单输入</w:t>
                            </w:r>
                          </w:p>
                          <w:p w14:paraId="655104D4">
                            <w:r>
                              <w:t>const username = ref('')</w:t>
                            </w:r>
                          </w:p>
                          <w:p w14:paraId="76B770E5">
                            <w:r>
                              <w:t>const isActive = ref(false)</w:t>
                            </w:r>
                          </w:p>
                          <w:p w14:paraId="4A9098C9"/>
                          <w:p w14:paraId="0D7DA619">
                            <w:r>
                              <w:t>// 2. DOM 元素引用</w:t>
                            </w:r>
                          </w:p>
                          <w:p w14:paraId="00518948">
                            <w:r>
                              <w:t>const inputRef = ref(null)  // 对应模板中的 ref="inputRef"</w:t>
                            </w:r>
                          </w:p>
                          <w:p w14:paraId="7390F040"/>
                          <w:p w14:paraId="5BBBE8F3">
                            <w:r>
                              <w:t>// 3. 计时器 ID</w:t>
                            </w:r>
                          </w:p>
                          <w:p w14:paraId="3855E197">
                            <w:r>
                              <w:t>const timerId = ref(null)</w:t>
                            </w:r>
                          </w:p>
                          <w:p w14:paraId="3A17DE90"/>
                          <w:p w14:paraId="75030851">
                            <w:r>
                              <w:t>// 4. 组件数据</w:t>
                            </w:r>
                          </w:p>
                          <w:p w14:paraId="547950AA">
                            <w:r>
                              <w:t>const items = ref([])  // 列表数据</w:t>
                            </w:r>
                          </w:p>
                          <w:p w14:paraId="25799217">
                            <w:r>
                              <w:t>const loading = ref(false)  // 加载状态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u28237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a49o&#10;K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E1696C9">
                      <w:r>
                        <w:t>// 1. 表单输入</w:t>
                      </w:r>
                    </w:p>
                    <w:p w14:paraId="655104D4">
                      <w:r>
                        <w:t>const username = ref('')</w:t>
                      </w:r>
                    </w:p>
                    <w:p w14:paraId="76B770E5">
                      <w:r>
                        <w:t>const isActive = ref(false)</w:t>
                      </w:r>
                    </w:p>
                    <w:p w14:paraId="4A9098C9"/>
                    <w:p w14:paraId="0D7DA619">
                      <w:r>
                        <w:t>// 2. DOM 元素引用</w:t>
                      </w:r>
                    </w:p>
                    <w:p w14:paraId="00518948">
                      <w:r>
                        <w:t>const inputRef = ref(null)  // 对应模板中的 ref="inputRef"</w:t>
                      </w:r>
                    </w:p>
                    <w:p w14:paraId="7390F040"/>
                    <w:p w14:paraId="5BBBE8F3">
                      <w:r>
                        <w:t>// 3. 计时器 ID</w:t>
                      </w:r>
                    </w:p>
                    <w:p w14:paraId="3855E197">
                      <w:r>
                        <w:t>const timerId = ref(null)</w:t>
                      </w:r>
                    </w:p>
                    <w:p w14:paraId="3A17DE90"/>
                    <w:p w14:paraId="75030851">
                      <w:r>
                        <w:t>// 4. 组件数据</w:t>
                      </w:r>
                    </w:p>
                    <w:p w14:paraId="547950AA">
                      <w:r>
                        <w:t>const items = ref([])  // 列表数据</w:t>
                      </w:r>
                    </w:p>
                    <w:p w14:paraId="25799217">
                      <w:r>
                        <w:t>const loading = ref(false)  // 加载状态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8A04E23">
      <w:pPr>
        <w:pStyle w:val="3"/>
      </w:pPr>
      <w:r>
        <w:t>2. reactive - 响应式对象</w:t>
      </w:r>
    </w:p>
    <w:p w14:paraId="06ED605F">
      <w:pPr>
        <w:pStyle w:val="4"/>
      </w:pPr>
      <w:r>
        <w:t>基本用法</w:t>
      </w:r>
    </w:p>
    <w:p w14:paraId="6605ECC4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2" name="文本框 qha5p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A1E7245">
                            <w:r>
                              <w:t>import { reactive } from 'vue'</w:t>
                            </w:r>
                          </w:p>
                          <w:p w14:paraId="6B7FB524"/>
                          <w:p w14:paraId="43373FD9">
                            <w:r>
                              <w:t>// 创建响应式对象</w:t>
                            </w:r>
                          </w:p>
                          <w:p w14:paraId="62C2F744">
                            <w:r>
                              <w:t>const state = reactive({</w:t>
                            </w:r>
                          </w:p>
                          <w:p w14:paraId="5AA87C17">
                            <w:r>
                              <w:t xml:space="preserve">  count: 0,</w:t>
                            </w:r>
                          </w:p>
                          <w:p w14:paraId="2B386B1C">
                            <w:r>
                              <w:t xml:space="preserve">  user: {</w:t>
                            </w:r>
                          </w:p>
                          <w:p w14:paraId="429B69FD">
                            <w:r>
                              <w:t xml:space="preserve">    name: '张三',</w:t>
                            </w:r>
                          </w:p>
                          <w:p w14:paraId="1BDD5478">
                            <w:r>
                              <w:t xml:space="preserve">    age: 25</w:t>
                            </w:r>
                          </w:p>
                          <w:p w14:paraId="066EB19D">
                            <w:r>
                              <w:t xml:space="preserve">  },</w:t>
                            </w:r>
                          </w:p>
                          <w:p w14:paraId="6FE44698">
                            <w:r>
                              <w:t xml:space="preserve">  items: []</w:t>
                            </w:r>
                          </w:p>
                          <w:p w14:paraId="02ABE4E7">
                            <w:r>
                              <w:t>})</w:t>
                            </w:r>
                          </w:p>
                          <w:p w14:paraId="20397376"/>
                          <w:p w14:paraId="41110455">
                            <w:r>
                              <w:t>// 直接修改属性，无需 .value</w:t>
                            </w:r>
                          </w:p>
                          <w:p w14:paraId="0D16B558">
                            <w:r>
                              <w:t>state.count = 1</w:t>
                            </w:r>
                          </w:p>
                          <w:p w14:paraId="2D0D6DB7">
                            <w:r>
                              <w:t>state.user.name = '李四'</w:t>
                            </w:r>
                          </w:p>
                          <w:p w14:paraId="5885626E">
                            <w:r>
                              <w:t>state.items.push({ id: 1, title: '商品' })</w:t>
                            </w:r>
                          </w:p>
                          <w:p w14:paraId="5AC288D7"/>
                          <w:p w14:paraId="67A42000">
                            <w:r>
                              <w:t>// 直接访问</w:t>
                            </w:r>
                          </w:p>
                          <w:p w14:paraId="62E4399B">
                            <w:r>
                              <w:t>console.log(state.count)  //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ha5pu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xMWe&#10;X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A1E7245">
                      <w:r>
                        <w:t>import { reactive } from 'vue'</w:t>
                      </w:r>
                    </w:p>
                    <w:p w14:paraId="6B7FB524"/>
                    <w:p w14:paraId="43373FD9">
                      <w:r>
                        <w:t>// 创建响应式对象</w:t>
                      </w:r>
                    </w:p>
                    <w:p w14:paraId="62C2F744">
                      <w:r>
                        <w:t>const state = reactive({</w:t>
                      </w:r>
                    </w:p>
                    <w:p w14:paraId="5AA87C17">
                      <w:r>
                        <w:t xml:space="preserve">  count: 0,</w:t>
                      </w:r>
                    </w:p>
                    <w:p w14:paraId="2B386B1C">
                      <w:r>
                        <w:t xml:space="preserve">  user: {</w:t>
                      </w:r>
                    </w:p>
                    <w:p w14:paraId="429B69FD">
                      <w:r>
                        <w:t xml:space="preserve">    name: '张三',</w:t>
                      </w:r>
                    </w:p>
                    <w:p w14:paraId="1BDD5478">
                      <w:r>
                        <w:t xml:space="preserve">    age: 25</w:t>
                      </w:r>
                    </w:p>
                    <w:p w14:paraId="066EB19D">
                      <w:r>
                        <w:t xml:space="preserve">  },</w:t>
                      </w:r>
                    </w:p>
                    <w:p w14:paraId="6FE44698">
                      <w:r>
                        <w:t xml:space="preserve">  items: []</w:t>
                      </w:r>
                    </w:p>
                    <w:p w14:paraId="02ABE4E7">
                      <w:r>
                        <w:t>})</w:t>
                      </w:r>
                    </w:p>
                    <w:p w14:paraId="20397376"/>
                    <w:p w14:paraId="41110455">
                      <w:r>
                        <w:t>// 直接修改属性，无需 .value</w:t>
                      </w:r>
                    </w:p>
                    <w:p w14:paraId="0D16B558">
                      <w:r>
                        <w:t>state.count = 1</w:t>
                      </w:r>
                    </w:p>
                    <w:p w14:paraId="2D0D6DB7">
                      <w:r>
                        <w:t>state.user.name = '李四'</w:t>
                      </w:r>
                    </w:p>
                    <w:p w14:paraId="5885626E">
                      <w:r>
                        <w:t>state.items.push({ id: 1, title: '商品' })</w:t>
                      </w:r>
                    </w:p>
                    <w:p w14:paraId="5AC288D7"/>
                    <w:p w14:paraId="67A42000">
                      <w:r>
                        <w:t>// 直接访问</w:t>
                      </w:r>
                    </w:p>
                    <w:p w14:paraId="62E4399B">
                      <w:r>
                        <w:t>console.log(state.count)  // 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BE18FD9">
      <w:pPr>
        <w:pStyle w:val="4"/>
      </w:pPr>
      <w:r>
        <w:t>reactive 的限制</w:t>
      </w:r>
    </w:p>
    <w:p w14:paraId="3942E30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4" name="文本框 b8ee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CC5F985">
                            <w:r>
                              <w:t>// 1. 必须是对象类型</w:t>
                            </w:r>
                          </w:p>
                          <w:p w14:paraId="2E7DAA0F">
                            <w:r>
                              <w:t>const count = reactive(0)  // ❌ 错误！必须是对象</w:t>
                            </w:r>
                          </w:p>
                          <w:p w14:paraId="1B166DA7">
                            <w:r>
                              <w:t>const obj = reactive({ count: 0 })  // ✅ 正确</w:t>
                            </w:r>
                          </w:p>
                          <w:p w14:paraId="4D5D17F5"/>
                          <w:p w14:paraId="09FE2CA7">
                            <w:r>
                              <w:t>// 2. 替换整个对象会失去响应性</w:t>
                            </w:r>
                          </w:p>
                          <w:p w14:paraId="09A04445">
                            <w:r>
                              <w:t>let state = reactive({ count: 0 })</w:t>
                            </w:r>
                          </w:p>
                          <w:p w14:paraId="4D57CCA8">
                            <w:r>
                              <w:t>state = { count: 1 }  // ❌ 失去响应性</w:t>
                            </w:r>
                          </w:p>
                          <w:p w14:paraId="1BCB2CDC">
                            <w:r>
                              <w:t>Object.assign(state, { count: 1 })  // ✅ 保持响应性</w:t>
                            </w:r>
                          </w:p>
                          <w:p w14:paraId="0FE2AB20"/>
                          <w:p w14:paraId="1FAA8057">
                            <w:r>
                              <w:t>// 3. 结构会失去响应性</w:t>
                            </w:r>
                          </w:p>
                          <w:p w14:paraId="6533DB50">
                            <w:r>
                              <w:t>const { count, user } = state  // ❌ 结构后失去响应性</w:t>
                            </w:r>
                          </w:p>
                          <w:p w14:paraId="04D9A230">
                            <w:r>
                              <w:t>const { count, user } = toRefs(state)  // ✅ 使用 toRefs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8eew2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pVCH&#10;x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CC5F985">
                      <w:r>
                        <w:t>// 1. 必须是对象类型</w:t>
                      </w:r>
                    </w:p>
                    <w:p w14:paraId="2E7DAA0F">
                      <w:r>
                        <w:t>const count = reactive(0)  // ❌ 错误！必须是对象</w:t>
                      </w:r>
                    </w:p>
                    <w:p w14:paraId="1B166DA7">
                      <w:r>
                        <w:t>const obj = reactive({ count: 0 })  // ✅ 正确</w:t>
                      </w:r>
                    </w:p>
                    <w:p w14:paraId="4D5D17F5"/>
                    <w:p w14:paraId="09FE2CA7">
                      <w:r>
                        <w:t>// 2. 替换整个对象会失去响应性</w:t>
                      </w:r>
                    </w:p>
                    <w:p w14:paraId="09A04445">
                      <w:r>
                        <w:t>let state = reactive({ count: 0 })</w:t>
                      </w:r>
                    </w:p>
                    <w:p w14:paraId="4D57CCA8">
                      <w:r>
                        <w:t>state = { count: 1 }  // ❌ 失去响应性</w:t>
                      </w:r>
                    </w:p>
                    <w:p w14:paraId="1BCB2CDC">
                      <w:r>
                        <w:t>Object.assign(state, { count: 1 })  // ✅ 保持响应性</w:t>
                      </w:r>
                    </w:p>
                    <w:p w14:paraId="0FE2AB20"/>
                    <w:p w14:paraId="1FAA8057">
                      <w:r>
                        <w:t>// 3. 结构会失去响应性</w:t>
                      </w:r>
                    </w:p>
                    <w:p w14:paraId="6533DB50">
                      <w:r>
                        <w:t>const { count, user } = state  // ❌ 结构后失去响应性</w:t>
                      </w:r>
                    </w:p>
                    <w:p w14:paraId="04D9A230">
                      <w:r>
                        <w:t>const { count, user } = toRefs(state)  // ✅ 使用 toRefs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0794EF3">
      <w:pPr>
        <w:pStyle w:val="4"/>
      </w:pPr>
      <w:r>
        <w:t>reactive 的常见场景</w:t>
      </w:r>
    </w:p>
    <w:p w14:paraId="725A7FE8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6" name="文本框 myik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7DB2988">
                            <w:r>
                              <w:t>// 1. 复杂状态管理</w:t>
                            </w:r>
                          </w:p>
                          <w:p w14:paraId="0B05E1FD">
                            <w:r>
                              <w:t>const formState = reactive({</w:t>
                            </w:r>
                          </w:p>
                          <w:p w14:paraId="4298CB6E">
                            <w:r>
                              <w:t xml:space="preserve">  username: '',</w:t>
                            </w:r>
                          </w:p>
                          <w:p w14:paraId="0909DFBF">
                            <w:r>
                              <w:t xml:space="preserve">  password: '',</w:t>
                            </w:r>
                          </w:p>
                          <w:p w14:paraId="0D70C00B">
                            <w:r>
                              <w:t xml:space="preserve">  remember: false</w:t>
                            </w:r>
                          </w:p>
                          <w:p w14:paraId="24CC3955">
                            <w:r>
                              <w:t>})</w:t>
                            </w:r>
                          </w:p>
                          <w:p w14:paraId="55EB15EC"/>
                          <w:p w14:paraId="6A78170F">
                            <w:r>
                              <w:t>// 2. 表格/列表数据</w:t>
                            </w:r>
                          </w:p>
                          <w:p w14:paraId="4D644314">
                            <w:r>
                              <w:t>const tableData = reactive({</w:t>
                            </w:r>
                          </w:p>
                          <w:p w14:paraId="3EB87FDC">
                            <w:r>
                              <w:t xml:space="preserve">  list: [],</w:t>
                            </w:r>
                          </w:p>
                          <w:p w14:paraId="79D6E0DD">
                            <w:r>
                              <w:t xml:space="preserve">  pagination: {</w:t>
                            </w:r>
                          </w:p>
                          <w:p w14:paraId="2DE7361C">
                            <w:r>
                              <w:t xml:space="preserve">    page: 1,</w:t>
                            </w:r>
                          </w:p>
                          <w:p w14:paraId="1CBA25D7">
                            <w:r>
                              <w:t xml:space="preserve">    pageSize: 10,</w:t>
                            </w:r>
                          </w:p>
                          <w:p w14:paraId="52B5645C">
                            <w:r>
                              <w:t xml:space="preserve">    total: 0</w:t>
                            </w:r>
                          </w:p>
                          <w:p w14:paraId="49345BD9">
                            <w:r>
                              <w:t xml:space="preserve">  },</w:t>
                            </w:r>
                          </w:p>
                          <w:p w14:paraId="77165CCB">
                            <w:r>
                              <w:t xml:space="preserve">  loading: false</w:t>
                            </w:r>
                          </w:p>
                          <w:p w14:paraId="32C3CDAD">
                            <w:r>
                              <w:t>})</w:t>
                            </w:r>
                          </w:p>
                          <w:p w14:paraId="6A925EEC"/>
                          <w:p w14:paraId="0AFDE4A7">
                            <w:r>
                              <w:t>// 3. 全局状态</w:t>
                            </w:r>
                          </w:p>
                          <w:p w14:paraId="3C38020D">
                            <w:r>
                              <w:t>const appState = reactive({</w:t>
                            </w:r>
                          </w:p>
                          <w:p w14:paraId="4F325BBE">
                            <w:r>
                              <w:t xml:space="preserve">  theme: 'light',</w:t>
                            </w:r>
                          </w:p>
                          <w:p w14:paraId="3758FDE8">
                            <w:r>
                              <w:t xml:space="preserve">  language: 'zh-CN',</w:t>
                            </w:r>
                          </w:p>
                          <w:p w14:paraId="2D3423C3">
                            <w:r>
                              <w:t xml:space="preserve">  user: null</w:t>
                            </w:r>
                          </w:p>
                          <w:p w14:paraId="2077435C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myikal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p4V1&#10;T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7DB2988">
                      <w:r>
                        <w:t>// 1. 复杂状态管理</w:t>
                      </w:r>
                    </w:p>
                    <w:p w14:paraId="0B05E1FD">
                      <w:r>
                        <w:t>const formState = reactive({</w:t>
                      </w:r>
                    </w:p>
                    <w:p w14:paraId="4298CB6E">
                      <w:r>
                        <w:t xml:space="preserve">  username: '',</w:t>
                      </w:r>
                    </w:p>
                    <w:p w14:paraId="0909DFBF">
                      <w:r>
                        <w:t xml:space="preserve">  password: '',</w:t>
                      </w:r>
                    </w:p>
                    <w:p w14:paraId="0D70C00B">
                      <w:r>
                        <w:t xml:space="preserve">  remember: false</w:t>
                      </w:r>
                    </w:p>
                    <w:p w14:paraId="24CC3955">
                      <w:r>
                        <w:t>})</w:t>
                      </w:r>
                    </w:p>
                    <w:p w14:paraId="55EB15EC"/>
                    <w:p w14:paraId="6A78170F">
                      <w:r>
                        <w:t>// 2. 表格/列表数据</w:t>
                      </w:r>
                    </w:p>
                    <w:p w14:paraId="4D644314">
                      <w:r>
                        <w:t>const tableData = reactive({</w:t>
                      </w:r>
                    </w:p>
                    <w:p w14:paraId="3EB87FDC">
                      <w:r>
                        <w:t xml:space="preserve">  list: [],</w:t>
                      </w:r>
                    </w:p>
                    <w:p w14:paraId="79D6E0DD">
                      <w:r>
                        <w:t xml:space="preserve">  pagination: {</w:t>
                      </w:r>
                    </w:p>
                    <w:p w14:paraId="2DE7361C">
                      <w:r>
                        <w:t xml:space="preserve">    page: 1,</w:t>
                      </w:r>
                    </w:p>
                    <w:p w14:paraId="1CBA25D7">
                      <w:r>
                        <w:t xml:space="preserve">    pageSize: 10,</w:t>
                      </w:r>
                    </w:p>
                    <w:p w14:paraId="52B5645C">
                      <w:r>
                        <w:t xml:space="preserve">    total: 0</w:t>
                      </w:r>
                    </w:p>
                    <w:p w14:paraId="49345BD9">
                      <w:r>
                        <w:t xml:space="preserve">  },</w:t>
                      </w:r>
                    </w:p>
                    <w:p w14:paraId="77165CCB">
                      <w:r>
                        <w:t xml:space="preserve">  loading: false</w:t>
                      </w:r>
                    </w:p>
                    <w:p w14:paraId="32C3CDAD">
                      <w:r>
                        <w:t>})</w:t>
                      </w:r>
                    </w:p>
                    <w:p w14:paraId="6A925EEC"/>
                    <w:p w14:paraId="0AFDE4A7">
                      <w:r>
                        <w:t>// 3. 全局状态</w:t>
                      </w:r>
                    </w:p>
                    <w:p w14:paraId="3C38020D">
                      <w:r>
                        <w:t>const appState = reactive({</w:t>
                      </w:r>
                    </w:p>
                    <w:p w14:paraId="4F325BBE">
                      <w:r>
                        <w:t xml:space="preserve">  theme: 'light',</w:t>
                      </w:r>
                    </w:p>
                    <w:p w14:paraId="3758FDE8">
                      <w:r>
                        <w:t xml:space="preserve">  language: 'zh-CN',</w:t>
                      </w:r>
                    </w:p>
                    <w:p w14:paraId="2D3423C3">
                      <w:r>
                        <w:t xml:space="preserve">  user: null</w:t>
                      </w:r>
                    </w:p>
                    <w:p w14:paraId="2077435C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2DFC2DD">
      <w:pPr>
        <w:pStyle w:val="3"/>
      </w:pPr>
      <w:r>
        <w:t>3. computed - 计算属性</w:t>
      </w:r>
    </w:p>
    <w:p w14:paraId="106841BD">
      <w:pPr>
        <w:pStyle w:val="4"/>
      </w:pPr>
      <w:r>
        <w:t>基本用法</w:t>
      </w:r>
    </w:p>
    <w:p w14:paraId="1B8FA1F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58" name="文本框 cfpgy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262D724">
                            <w:r>
                              <w:t>import { ref, computed } from 'vue'</w:t>
                            </w:r>
                          </w:p>
                          <w:p w14:paraId="6643E82E"/>
                          <w:p w14:paraId="2C03CFFC">
                            <w:r>
                              <w:t>const price = ref(100)</w:t>
                            </w:r>
                          </w:p>
                          <w:p w14:paraId="1F69D313">
                            <w:r>
                              <w:t>const quantity = ref(2)</w:t>
                            </w:r>
                          </w:p>
                          <w:p w14:paraId="0CD2557E"/>
                          <w:p w14:paraId="26EF2D6A">
                            <w:r>
                              <w:t>// 1. 只读计算属性</w:t>
                            </w:r>
                          </w:p>
                          <w:p w14:paraId="15113EAD">
                            <w:r>
                              <w:t>const total = computed(() =&gt; {</w:t>
                            </w:r>
                          </w:p>
                          <w:p w14:paraId="63A7709D">
                            <w:r>
                              <w:t xml:space="preserve">  return price.value * quantity.value</w:t>
                            </w:r>
                          </w:p>
                          <w:p w14:paraId="111FCFD9">
                            <w:r>
                              <w:t>})</w:t>
                            </w:r>
                          </w:p>
                          <w:p w14:paraId="68128D56"/>
                          <w:p w14:paraId="294358E0">
                            <w:r>
                              <w:t>// 2. 可写计算属性</w:t>
                            </w:r>
                          </w:p>
                          <w:p w14:paraId="6EE1BD31">
                            <w:r>
                              <w:t>const fullName = computed({</w:t>
                            </w:r>
                          </w:p>
                          <w:p w14:paraId="19B2A8FE">
                            <w:r>
                              <w:t xml:space="preserve">  get() {</w:t>
                            </w:r>
                          </w:p>
                          <w:p w14:paraId="31CD23E2">
                            <w:r>
                              <w:t xml:space="preserve">    return `${firstName.value} ${lastName.value}`</w:t>
                            </w:r>
                          </w:p>
                          <w:p w14:paraId="2439AB8F">
                            <w:r>
                              <w:t xml:space="preserve">  },</w:t>
                            </w:r>
                          </w:p>
                          <w:p w14:paraId="0F42E586">
                            <w:r>
                              <w:t xml:space="preserve">  set(newValue) {</w:t>
                            </w:r>
                          </w:p>
                          <w:p w14:paraId="58142CFF">
                            <w:r>
                              <w:t xml:space="preserve">    const [first, last] = newValue.split(' ')</w:t>
                            </w:r>
                          </w:p>
                          <w:p w14:paraId="32D3F7CB">
                            <w:r>
                              <w:t xml:space="preserve">    firstName.value = first</w:t>
                            </w:r>
                          </w:p>
                          <w:p w14:paraId="187CF75B">
                            <w:r>
                              <w:t xml:space="preserve">    lastName.value = last</w:t>
                            </w:r>
                          </w:p>
                          <w:p w14:paraId="1E2BD3F3">
                            <w:r>
                              <w:t xml:space="preserve">  }</w:t>
                            </w:r>
                          </w:p>
                          <w:p w14:paraId="47C82257">
                            <w:r>
                              <w:t>})</w:t>
                            </w:r>
                          </w:p>
                          <w:p w14:paraId="21DB2C16"/>
                          <w:p w14:paraId="76DA216E">
                            <w:r>
                              <w:t>console.log(total.value)  // 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cfpgy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0SBIg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262D724">
                      <w:r>
                        <w:t>import { ref, computed } from 'vue'</w:t>
                      </w:r>
                    </w:p>
                    <w:p w14:paraId="6643E82E"/>
                    <w:p w14:paraId="2C03CFFC">
                      <w:r>
                        <w:t>const price = ref(100)</w:t>
                      </w:r>
                    </w:p>
                    <w:p w14:paraId="1F69D313">
                      <w:r>
                        <w:t>const quantity = ref(2)</w:t>
                      </w:r>
                    </w:p>
                    <w:p w14:paraId="0CD2557E"/>
                    <w:p w14:paraId="26EF2D6A">
                      <w:r>
                        <w:t>// 1. 只读计算属性</w:t>
                      </w:r>
                    </w:p>
                    <w:p w14:paraId="15113EAD">
                      <w:r>
                        <w:t>const total = computed(() =&gt; {</w:t>
                      </w:r>
                    </w:p>
                    <w:p w14:paraId="63A7709D">
                      <w:r>
                        <w:t xml:space="preserve">  return price.value * quantity.value</w:t>
                      </w:r>
                    </w:p>
                    <w:p w14:paraId="111FCFD9">
                      <w:r>
                        <w:t>})</w:t>
                      </w:r>
                    </w:p>
                    <w:p w14:paraId="68128D56"/>
                    <w:p w14:paraId="294358E0">
                      <w:r>
                        <w:t>// 2. 可写计算属性</w:t>
                      </w:r>
                    </w:p>
                    <w:p w14:paraId="6EE1BD31">
                      <w:r>
                        <w:t>const fullName = computed({</w:t>
                      </w:r>
                    </w:p>
                    <w:p w14:paraId="19B2A8FE">
                      <w:r>
                        <w:t xml:space="preserve">  get() {</w:t>
                      </w:r>
                    </w:p>
                    <w:p w14:paraId="31CD23E2">
                      <w:r>
                        <w:t xml:space="preserve">    return `${firstName.value} ${lastName.value}`</w:t>
                      </w:r>
                    </w:p>
                    <w:p w14:paraId="2439AB8F">
                      <w:r>
                        <w:t xml:space="preserve">  },</w:t>
                      </w:r>
                    </w:p>
                    <w:p w14:paraId="0F42E586">
                      <w:r>
                        <w:t xml:space="preserve">  set(newValue) {</w:t>
                      </w:r>
                    </w:p>
                    <w:p w14:paraId="58142CFF">
                      <w:r>
                        <w:t xml:space="preserve">    const [first, last] = newValue.split(' ')</w:t>
                      </w:r>
                    </w:p>
                    <w:p w14:paraId="32D3F7CB">
                      <w:r>
                        <w:t xml:space="preserve">    firstName.value = first</w:t>
                      </w:r>
                    </w:p>
                    <w:p w14:paraId="187CF75B">
                      <w:r>
                        <w:t xml:space="preserve">    lastName.value = last</w:t>
                      </w:r>
                    </w:p>
                    <w:p w14:paraId="1E2BD3F3">
                      <w:r>
                        <w:t xml:space="preserve">  }</w:t>
                      </w:r>
                    </w:p>
                    <w:p w14:paraId="47C82257">
                      <w:r>
                        <w:t>})</w:t>
                      </w:r>
                    </w:p>
                    <w:p w14:paraId="21DB2C16"/>
                    <w:p w14:paraId="76DA216E">
                      <w:r>
                        <w:t>console.log(total.value)  // 200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AD07565">
      <w:pPr>
        <w:pStyle w:val="4"/>
      </w:pPr>
      <w:r>
        <w:t>计算属性缓存特性</w:t>
      </w:r>
    </w:p>
    <w:p w14:paraId="5D3B7595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0" name="文本框 1vpx3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2B7A94F">
                            <w:r>
                              <w:t>const expensiveComputation = computed(() =&gt; {</w:t>
                            </w:r>
                          </w:p>
                          <w:p w14:paraId="6036009D">
                            <w:r>
                              <w:t xml:space="preserve">  console.log('重新计算...')  // 只有当依赖变化时才执行</w:t>
                            </w:r>
                          </w:p>
                          <w:p w14:paraId="477FA123">
                            <w:r>
                              <w:t xml:space="preserve">  return heavyCalculation()</w:t>
                            </w:r>
                          </w:p>
                          <w:p w14:paraId="790F8D1B">
                            <w:r>
                              <w:t>})</w:t>
                            </w:r>
                          </w:p>
                          <w:p w14:paraId="1DD24BEF"/>
                          <w:p w14:paraId="6E0C3465">
                            <w:r>
                              <w:t>// 多次访问，只计算一次</w:t>
                            </w:r>
                          </w:p>
                          <w:p w14:paraId="4838095A">
                            <w:r>
                              <w:t>console.log(expensiveComputation.value)</w:t>
                            </w:r>
                          </w:p>
                          <w:p w14:paraId="12C5B507">
                            <w:r>
                              <w:t>console.log(expensiveComputation.value)  // 从缓存读取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vpx3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A/+Jo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2B7A94F">
                      <w:r>
                        <w:t>const expensiveComputation = computed(() =&gt; {</w:t>
                      </w:r>
                    </w:p>
                    <w:p w14:paraId="6036009D">
                      <w:r>
                        <w:t xml:space="preserve">  console.log('重新计算...')  // 只有当依赖变化时才执行</w:t>
                      </w:r>
                    </w:p>
                    <w:p w14:paraId="477FA123">
                      <w:r>
                        <w:t xml:space="preserve">  return heavyCalculation()</w:t>
                      </w:r>
                    </w:p>
                    <w:p w14:paraId="790F8D1B">
                      <w:r>
                        <w:t>})</w:t>
                      </w:r>
                    </w:p>
                    <w:p w14:paraId="1DD24BEF"/>
                    <w:p w14:paraId="6E0C3465">
                      <w:r>
                        <w:t>// 多次访问，只计算一次</w:t>
                      </w:r>
                    </w:p>
                    <w:p w14:paraId="4838095A">
                      <w:r>
                        <w:t>console.log(expensiveComputation.value)</w:t>
                      </w:r>
                    </w:p>
                    <w:p w14:paraId="12C5B507">
                      <w:r>
                        <w:t>console.log(expensiveComputation.value)  // 从缓存读取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ECF0B92">
      <w:pPr>
        <w:pStyle w:val="4"/>
      </w:pPr>
      <w:r>
        <w:t>computed 的常见场景</w:t>
      </w:r>
    </w:p>
    <w:p w14:paraId="1737F234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2" name="文本框 ghz92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3B70F01">
                            <w:r>
                              <w:t>// 1. 格式化显示</w:t>
                            </w:r>
                          </w:p>
                          <w:p w14:paraId="27AEFE09">
                            <w:r>
                              <w:t>const formattedDate = computed(() =&gt; {</w:t>
                            </w:r>
                          </w:p>
                          <w:p w14:paraId="3334712A">
                            <w:r>
                              <w:t xml:space="preserve">  return formatDate(date.value, 'YYYY-MM-DD')</w:t>
                            </w:r>
                          </w:p>
                          <w:p w14:paraId="5F512E02">
                            <w:r>
                              <w:t>})</w:t>
                            </w:r>
                          </w:p>
                          <w:p w14:paraId="6088E199"/>
                          <w:p w14:paraId="6FDD9D0A">
                            <w:r>
                              <w:t>// 2. 过滤/搜索</w:t>
                            </w:r>
                          </w:p>
                          <w:p w14:paraId="658B64F7">
                            <w:r>
                              <w:t>const filteredList = computed(() =&gt; {</w:t>
                            </w:r>
                          </w:p>
                          <w:p w14:paraId="73312309">
                            <w:r>
                              <w:t xml:space="preserve">  return list.value.filter(item =&gt; </w:t>
                            </w:r>
                          </w:p>
                          <w:p w14:paraId="26CCE49C">
                            <w:r>
                              <w:t xml:space="preserve">    item.name.includes(searchKeyword.value)</w:t>
                            </w:r>
                          </w:p>
                          <w:p w14:paraId="209AEE0B">
                            <w:r>
                              <w:t xml:space="preserve">  )</w:t>
                            </w:r>
                          </w:p>
                          <w:p w14:paraId="60DB35B1">
                            <w:r>
                              <w:t>})</w:t>
                            </w:r>
                          </w:p>
                          <w:p w14:paraId="0441D0A2"/>
                          <w:p w14:paraId="68BEA10F">
                            <w:r>
                              <w:t>// 3. 衍生状态</w:t>
                            </w:r>
                          </w:p>
                          <w:p w14:paraId="749A8D43">
                            <w:r>
                              <w:t>const isFormValid = computed(() =&gt; {</w:t>
                            </w:r>
                          </w:p>
                          <w:p w14:paraId="30365D7B">
                            <w:r>
                              <w:t xml:space="preserve">  return username.value &amp;&amp; </w:t>
                            </w:r>
                          </w:p>
                          <w:p w14:paraId="30FB87EA">
                            <w:r>
                              <w:t xml:space="preserve">         password.value &amp;&amp; </w:t>
                            </w:r>
                          </w:p>
                          <w:p w14:paraId="16732BC6">
                            <w:r>
                              <w:t xml:space="preserve">         email.value.includes('@')</w:t>
                            </w:r>
                          </w:p>
                          <w:p w14:paraId="58C70E3A">
                            <w:r>
                              <w:t>})</w:t>
                            </w:r>
                          </w:p>
                          <w:p w14:paraId="01815EC5"/>
                          <w:p w14:paraId="2D4714E7">
                            <w:r>
                              <w:t>// 4. 计算对象属性</w:t>
                            </w:r>
                          </w:p>
                          <w:p w14:paraId="3ECB2D53">
                            <w:r>
                              <w:t>const userInfo = computed(() =&gt; ({</w:t>
                            </w:r>
                          </w:p>
                          <w:p w14:paraId="1E6BF91E">
                            <w:r>
                              <w:t xml:space="preserve">  name: user.value.name,</w:t>
                            </w:r>
                          </w:p>
                          <w:p w14:paraId="34558259">
                            <w:r>
                              <w:t xml:space="preserve">  age: user.value.age,</w:t>
                            </w:r>
                          </w:p>
                          <w:p w14:paraId="67924A01">
                            <w:r>
                              <w:t xml:space="preserve">  isAdult: user.value.age &gt;= 18</w:t>
                            </w:r>
                          </w:p>
                          <w:p w14:paraId="14439034">
                            <w:r>
                              <w:t>}))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ghz92s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jWav&#10;n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3B70F01">
                      <w:r>
                        <w:t>// 1. 格式化显示</w:t>
                      </w:r>
                    </w:p>
                    <w:p w14:paraId="27AEFE09">
                      <w:r>
                        <w:t>const formattedDate = computed(() =&gt; {</w:t>
                      </w:r>
                    </w:p>
                    <w:p w14:paraId="3334712A">
                      <w:r>
                        <w:t xml:space="preserve">  return formatDate(date.value, 'YYYY-MM-DD')</w:t>
                      </w:r>
                    </w:p>
                    <w:p w14:paraId="5F512E02">
                      <w:r>
                        <w:t>})</w:t>
                      </w:r>
                    </w:p>
                    <w:p w14:paraId="6088E199"/>
                    <w:p w14:paraId="6FDD9D0A">
                      <w:r>
                        <w:t>// 2. 过滤/搜索</w:t>
                      </w:r>
                    </w:p>
                    <w:p w14:paraId="658B64F7">
                      <w:r>
                        <w:t>const filteredList = computed(() =&gt; {</w:t>
                      </w:r>
                    </w:p>
                    <w:p w14:paraId="73312309">
                      <w:r>
                        <w:t xml:space="preserve">  return list.value.filter(item =&gt; </w:t>
                      </w:r>
                    </w:p>
                    <w:p w14:paraId="26CCE49C">
                      <w:r>
                        <w:t xml:space="preserve">    item.name.includes(searchKeyword.value)</w:t>
                      </w:r>
                    </w:p>
                    <w:p w14:paraId="209AEE0B">
                      <w:r>
                        <w:t xml:space="preserve">  )</w:t>
                      </w:r>
                    </w:p>
                    <w:p w14:paraId="60DB35B1">
                      <w:r>
                        <w:t>})</w:t>
                      </w:r>
                    </w:p>
                    <w:p w14:paraId="0441D0A2"/>
                    <w:p w14:paraId="68BEA10F">
                      <w:r>
                        <w:t>// 3. 衍生状态</w:t>
                      </w:r>
                    </w:p>
                    <w:p w14:paraId="749A8D43">
                      <w:r>
                        <w:t>const isFormValid = computed(() =&gt; {</w:t>
                      </w:r>
                    </w:p>
                    <w:p w14:paraId="30365D7B">
                      <w:r>
                        <w:t xml:space="preserve">  return username.value &amp;&amp; </w:t>
                      </w:r>
                    </w:p>
                    <w:p w14:paraId="30FB87EA">
                      <w:r>
                        <w:t xml:space="preserve">         password.value &amp;&amp; </w:t>
                      </w:r>
                    </w:p>
                    <w:p w14:paraId="16732BC6">
                      <w:r>
                        <w:t xml:space="preserve">         email.value.includes('@')</w:t>
                      </w:r>
                    </w:p>
                    <w:p w14:paraId="58C70E3A">
                      <w:r>
                        <w:t>})</w:t>
                      </w:r>
                    </w:p>
                    <w:p w14:paraId="01815EC5"/>
                    <w:p w14:paraId="2D4714E7">
                      <w:r>
                        <w:t>// 4. 计算对象属性</w:t>
                      </w:r>
                    </w:p>
                    <w:p w14:paraId="3ECB2D53">
                      <w:r>
                        <w:t>const userInfo = computed(() =&gt; ({</w:t>
                      </w:r>
                    </w:p>
                    <w:p w14:paraId="1E6BF91E">
                      <w:r>
                        <w:t xml:space="preserve">  name: user.value.name,</w:t>
                      </w:r>
                    </w:p>
                    <w:p w14:paraId="34558259">
                      <w:r>
                        <w:t xml:space="preserve">  age: user.value.age,</w:t>
                      </w:r>
                    </w:p>
                    <w:p w14:paraId="67924A01">
                      <w:r>
                        <w:t xml:space="preserve">  isAdult: user.value.age &gt;= 18</w:t>
                      </w:r>
                    </w:p>
                    <w:p w14:paraId="14439034">
                      <w:r>
                        <w:t>}))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9486811">
      <w:pPr>
        <w:pStyle w:val="3"/>
      </w:pPr>
      <w:r>
        <w:t>三者的配合使用</w:t>
      </w:r>
    </w:p>
    <w:p w14:paraId="00D7121B">
      <w:pPr>
        <w:pStyle w:val="4"/>
      </w:pPr>
      <w:r>
        <w:t>实际项目示例</w:t>
      </w:r>
    </w:p>
    <w:p w14:paraId="2BAD37B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4" name="文本框 kzf8t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6020BC1">
                            <w:r>
                              <w:t>&lt;template&gt;</w:t>
                            </w:r>
                          </w:p>
                          <w:p w14:paraId="6AD9509F">
                            <w:r>
                              <w:t xml:space="preserve">  &lt;div&gt;</w:t>
                            </w:r>
                          </w:p>
                          <w:p w14:paraId="4963BD49">
                            <w:r>
                              <w:t xml:space="preserve">    &lt;!-- 购物车示例 --&gt;</w:t>
                            </w:r>
                          </w:p>
                          <w:p w14:paraId="09A50365">
                            <w:r>
                              <w:t xml:space="preserve">    &lt;h2&gt;购物车&lt;/h2&gt;</w:t>
                            </w:r>
                          </w:p>
                          <w:p w14:paraId="4BAE3365">
                            <w:r>
                              <w:t xml:space="preserve">    </w:t>
                            </w:r>
                          </w:p>
                          <w:p w14:paraId="2FB28206">
                            <w:r>
                              <w:t xml:space="preserve">    &lt;div v-for="item in cart.items" :key="item.id"&gt;</w:t>
                            </w:r>
                          </w:p>
                          <w:p w14:paraId="5596B68A">
                            <w:r>
                              <w:t xml:space="preserve">      {{ item.name }} - {{ item.price }}元</w:t>
                            </w:r>
                          </w:p>
                          <w:p w14:paraId="4F4F9A22">
                            <w:r>
                              <w:t xml:space="preserve">      &lt;input v-model.number="item.quantity" type="number" min="1"&gt;</w:t>
                            </w:r>
                          </w:p>
                          <w:p w14:paraId="44548E4F">
                            <w:r>
                              <w:t xml:space="preserve">      &lt;button @click="removeItem(item.id)"&gt;删除&lt;/button&gt;</w:t>
                            </w:r>
                          </w:p>
                          <w:p w14:paraId="5F4C8AC8">
                            <w:r>
                              <w:t xml:space="preserve">    &lt;/div&gt;</w:t>
                            </w:r>
                          </w:p>
                          <w:p w14:paraId="76FB7D3F">
                            <w:r>
                              <w:t xml:space="preserve">    </w:t>
                            </w:r>
                          </w:p>
                          <w:p w14:paraId="5CEA1AF1">
                            <w:r>
                              <w:t xml:space="preserve">    &lt;div&gt;总计: {{ totalPrice }}元&lt;/div&gt;</w:t>
                            </w:r>
                          </w:p>
                          <w:p w14:paraId="08A47A7C">
                            <w:r>
                              <w:t xml:space="preserve">    &lt;div&gt;折扣后: {{ discountedPrice }}元&lt;/div&gt;</w:t>
                            </w:r>
                          </w:p>
                          <w:p w14:paraId="66C90382">
                            <w:r>
                              <w:t xml:space="preserve">    &lt;div v-if="isVIP"&gt;VIP 用户，享受 9 折优惠！&lt;/div&gt;</w:t>
                            </w:r>
                          </w:p>
                          <w:p w14:paraId="41911CDE">
                            <w:r>
                              <w:t xml:space="preserve">    </w:t>
                            </w:r>
                          </w:p>
                          <w:p w14:paraId="2020CE9F">
                            <w:r>
                              <w:t xml:space="preserve">    &lt;!-- 表单示例 --&gt;</w:t>
                            </w:r>
                          </w:p>
                          <w:p w14:paraId="0B77BFA8">
                            <w:r>
                              <w:t xml:space="preserve">    &lt;form @submit.prevent="handleSubmit"&gt;</w:t>
                            </w:r>
                          </w:p>
                          <w:p w14:paraId="33DB1088">
                            <w:r>
                              <w:t xml:space="preserve">      &lt;input v-model="form.username" placeholder="用户名"&gt;</w:t>
                            </w:r>
                          </w:p>
                          <w:p w14:paraId="3AFFB95D">
                            <w:r>
                              <w:t xml:space="preserve">      &lt;input v-model="form.email" placeholder="邮箱"&gt;</w:t>
                            </w:r>
                          </w:p>
                          <w:p w14:paraId="21FB45EF">
                            <w:r>
                              <w:t xml:space="preserve">      &lt;input v-model="form.password" type="password" placeholder="密码"&gt;</w:t>
                            </w:r>
                          </w:p>
                          <w:p w14:paraId="10DA41A9">
                            <w:r>
                              <w:t xml:space="preserve">      </w:t>
                            </w:r>
                          </w:p>
                          <w:p w14:paraId="1F4B6FA3">
                            <w:r>
                              <w:t xml:space="preserve">      &lt;button :disabled="!isFormValid"&gt;提交&lt;/button&gt;</w:t>
                            </w:r>
                          </w:p>
                          <w:p w14:paraId="3572846E">
                            <w:r>
                              <w:t xml:space="preserve">      &lt;p v-if="!isFormValid" class="error"&gt;请填写完整信息&lt;/p&gt;</w:t>
                            </w:r>
                          </w:p>
                          <w:p w14:paraId="3385FD34">
                            <w:r>
                              <w:t xml:space="preserve">    &lt;/form&gt;</w:t>
                            </w:r>
                          </w:p>
                          <w:p w14:paraId="49FA6E34">
                            <w:r>
                              <w:t xml:space="preserve">  &lt;/div&gt;</w:t>
                            </w:r>
                          </w:p>
                          <w:p w14:paraId="045B109A">
                            <w:r>
                              <w:t>&lt;/template&gt;</w:t>
                            </w:r>
                          </w:p>
                          <w:p w14:paraId="59EEF3A9"/>
                          <w:p w14:paraId="0078C8CB">
                            <w:r>
                              <w:t>&lt;script setup&gt;</w:t>
                            </w:r>
                          </w:p>
                          <w:p w14:paraId="1F5FA01E">
                            <w:r>
                              <w:t>import { ref, reactive, computed } from 'vue'</w:t>
                            </w:r>
                          </w:p>
                          <w:p w14:paraId="331571EE"/>
                          <w:p w14:paraId="6EA6AA8C">
                            <w:r>
                              <w:t>// 使用 ref - 单个值</w:t>
                            </w:r>
                          </w:p>
                          <w:p w14:paraId="20E7ACD4">
                            <w:r>
                              <w:t>const discount = ref(0.1)  // 10% 折扣</w:t>
                            </w:r>
                          </w:p>
                          <w:p w14:paraId="031ED930">
                            <w:r>
                              <w:t>const isVIP = ref(true)</w:t>
                            </w:r>
                          </w:p>
                          <w:p w14:paraId="5F9D92F7"/>
                          <w:p w14:paraId="1AB0F4DF">
                            <w:r>
                              <w:t>// 使用 reactive - 复杂对象</w:t>
                            </w:r>
                          </w:p>
                          <w:p w14:paraId="5FAC2243">
                            <w:r>
                              <w:t>const cart = reactive({</w:t>
                            </w:r>
                          </w:p>
                          <w:p w14:paraId="78FE4911">
                            <w:r>
                              <w:t xml:space="preserve">  items: [</w:t>
                            </w:r>
                          </w:p>
                          <w:p w14:paraId="33A574E4">
                            <w:r>
                              <w:t xml:space="preserve">    { id: 1, name: '商品A', price: 100, quantity: 2 },</w:t>
                            </w:r>
                          </w:p>
                          <w:p w14:paraId="394DA36E">
                            <w:r>
                              <w:t xml:space="preserve">    { id: 2, name: '商品B', price: 200, quantity: 1 }</w:t>
                            </w:r>
                          </w:p>
                          <w:p w14:paraId="3655E6AB">
                            <w:r>
                              <w:t xml:space="preserve">  ]</w:t>
                            </w:r>
                          </w:p>
                          <w:p w14:paraId="7824C30E">
                            <w:r>
                              <w:t>})</w:t>
                            </w:r>
                          </w:p>
                          <w:p w14:paraId="3B397A5A"/>
                          <w:p w14:paraId="210A5E2A">
                            <w:r>
                              <w:t>// 使用 reactive - 表单对象</w:t>
                            </w:r>
                          </w:p>
                          <w:p w14:paraId="73A2AFE3">
                            <w:r>
                              <w:t>const form = reactive({</w:t>
                            </w:r>
                          </w:p>
                          <w:p w14:paraId="227F4C89">
                            <w:r>
                              <w:t xml:space="preserve">  username: '',</w:t>
                            </w:r>
                          </w:p>
                          <w:p w14:paraId="305D339B">
                            <w:r>
                              <w:t xml:space="preserve">  email: '',</w:t>
                            </w:r>
                          </w:p>
                          <w:p w14:paraId="5EF31358">
                            <w:r>
                              <w:t xml:space="preserve">  password: ''</w:t>
                            </w:r>
                          </w:p>
                          <w:p w14:paraId="263B99C6">
                            <w:r>
                              <w:t>})</w:t>
                            </w:r>
                          </w:p>
                          <w:p w14:paraId="4D9877E0"/>
                          <w:p w14:paraId="4E170946">
                            <w:r>
                              <w:t>// 使用 computed - 计算总价</w:t>
                            </w:r>
                          </w:p>
                          <w:p w14:paraId="1407057B">
                            <w:r>
                              <w:t>const totalPrice = computed(() =&gt; {</w:t>
                            </w:r>
                          </w:p>
                          <w:p w14:paraId="7B550B92">
                            <w:r>
                              <w:t xml:space="preserve">  return cart.items.reduce((sum, item) =&gt; {</w:t>
                            </w:r>
                          </w:p>
                          <w:p w14:paraId="2B18DBD4">
                            <w:r>
                              <w:t xml:space="preserve">    return sum + item.price * item.quantity</w:t>
                            </w:r>
                          </w:p>
                          <w:p w14:paraId="3576584E">
                            <w:r>
                              <w:t xml:space="preserve">  }, 0)</w:t>
                            </w:r>
                          </w:p>
                          <w:p w14:paraId="15F4A7F9">
                            <w:r>
                              <w:t>})</w:t>
                            </w:r>
                          </w:p>
                          <w:p w14:paraId="425C904E"/>
                          <w:p w14:paraId="308762DC">
                            <w:r>
                              <w:t>// 使用 computed - 计算折扣价</w:t>
                            </w:r>
                          </w:p>
                          <w:p w14:paraId="6D1881C3">
                            <w:r>
                              <w:t>const discountedPrice = computed(() =&gt; {</w:t>
                            </w:r>
                          </w:p>
                          <w:p w14:paraId="25F6A9DF">
                            <w:r>
                              <w:t xml:space="preserve">  if (!isVIP.value) return totalPrice.value</w:t>
                            </w:r>
                          </w:p>
                          <w:p w14:paraId="2787768E">
                            <w:r>
                              <w:t xml:space="preserve">  return totalPrice.value * (1 - discount.value)</w:t>
                            </w:r>
                          </w:p>
                          <w:p w14:paraId="6C3C3BFF">
                            <w:r>
                              <w:t>})</w:t>
                            </w:r>
                          </w:p>
                          <w:p w14:paraId="1A3C0144"/>
                          <w:p w14:paraId="1DA7A8B9">
                            <w:r>
                              <w:t>// 使用 computed - 表单验证</w:t>
                            </w:r>
                          </w:p>
                          <w:p w14:paraId="1D0E99AC">
                            <w:r>
                              <w:t>const isFormValid = computed(() =&gt; {</w:t>
                            </w:r>
                          </w:p>
                          <w:p w14:paraId="3F10B545">
                            <w:r>
                              <w:t xml:space="preserve">  return form.username.trim() !== '' &amp;&amp;</w:t>
                            </w:r>
                          </w:p>
                          <w:p w14:paraId="5919DAB1">
                            <w:r>
                              <w:t xml:space="preserve">         form.email.includes('@') &amp;&amp;</w:t>
                            </w:r>
                          </w:p>
                          <w:p w14:paraId="1DC9F4DD">
                            <w:r>
                              <w:t xml:space="preserve">         form.password.length &gt;= 6</w:t>
                            </w:r>
                          </w:p>
                          <w:p w14:paraId="49F639A8">
                            <w:r>
                              <w:t>})</w:t>
                            </w:r>
                          </w:p>
                          <w:p w14:paraId="34D49DE2"/>
                          <w:p w14:paraId="2EFFFB44">
                            <w:r>
                              <w:t>// 方法</w:t>
                            </w:r>
                          </w:p>
                          <w:p w14:paraId="4554FEAA">
                            <w:r>
                              <w:t>function removeItem(id) {</w:t>
                            </w:r>
                          </w:p>
                          <w:p w14:paraId="63244DF0">
                            <w:r>
                              <w:t xml:space="preserve">  const index = cart.items.findIndex(item =&gt; item.id === id)</w:t>
                            </w:r>
                          </w:p>
                          <w:p w14:paraId="15C77908">
                            <w:r>
                              <w:t xml:space="preserve">  if (index &gt; -1) {</w:t>
                            </w:r>
                          </w:p>
                          <w:p w14:paraId="31DE304C">
                            <w:r>
                              <w:t xml:space="preserve">    cart.items.splice(index, 1)</w:t>
                            </w:r>
                          </w:p>
                          <w:p w14:paraId="65F05849">
                            <w:r>
                              <w:t xml:space="preserve">  }</w:t>
                            </w:r>
                          </w:p>
                          <w:p w14:paraId="3DCFF357">
                            <w:r>
                              <w:t>}</w:t>
                            </w:r>
                          </w:p>
                          <w:p w14:paraId="2293B6F5"/>
                          <w:p w14:paraId="254859B0">
                            <w:r>
                              <w:t>function handleSubmit() {</w:t>
                            </w:r>
                          </w:p>
                          <w:p w14:paraId="4B646A44">
                            <w:r>
                              <w:t xml:space="preserve">  if (isFormValid.value) {</w:t>
                            </w:r>
                          </w:p>
                          <w:p w14:paraId="6B0E23DE">
                            <w:r>
                              <w:t xml:space="preserve">    console.log('提交表单:', form)</w:t>
                            </w:r>
                          </w:p>
                          <w:p w14:paraId="686BCC8D">
                            <w:r>
                              <w:t xml:space="preserve">    // 提交逻辑...</w:t>
                            </w:r>
                          </w:p>
                          <w:p w14:paraId="35824E14">
                            <w:r>
                              <w:t xml:space="preserve">  }</w:t>
                            </w:r>
                          </w:p>
                          <w:p w14:paraId="47186D42">
                            <w:r>
                              <w:t>}</w:t>
                            </w:r>
                          </w:p>
                          <w:p w14:paraId="733CCB42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kzf8tu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Iyn&#10;v+ReAgAA4Q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6020BC1">
                      <w:r>
                        <w:t>&lt;template&gt;</w:t>
                      </w:r>
                    </w:p>
                    <w:p w14:paraId="6AD9509F">
                      <w:r>
                        <w:t xml:space="preserve">  &lt;div&gt;</w:t>
                      </w:r>
                    </w:p>
                    <w:p w14:paraId="4963BD49">
                      <w:r>
                        <w:t xml:space="preserve">    &lt;!-- 购物车示例 --&gt;</w:t>
                      </w:r>
                    </w:p>
                    <w:p w14:paraId="09A50365">
                      <w:r>
                        <w:t xml:space="preserve">    &lt;h2&gt;购物车&lt;/h2&gt;</w:t>
                      </w:r>
                    </w:p>
                    <w:p w14:paraId="4BAE3365">
                      <w:r>
                        <w:t xml:space="preserve">    </w:t>
                      </w:r>
                    </w:p>
                    <w:p w14:paraId="2FB28206">
                      <w:r>
                        <w:t xml:space="preserve">    &lt;div v-for="item in cart.items" :key="item.id"&gt;</w:t>
                      </w:r>
                    </w:p>
                    <w:p w14:paraId="5596B68A">
                      <w:r>
                        <w:t xml:space="preserve">      {{ item.name }} - {{ item.price }}元</w:t>
                      </w:r>
                    </w:p>
                    <w:p w14:paraId="4F4F9A22">
                      <w:r>
                        <w:t xml:space="preserve">      &lt;input v-model.number="item.quantity" type="number" min="1"&gt;</w:t>
                      </w:r>
                    </w:p>
                    <w:p w14:paraId="44548E4F">
                      <w:r>
                        <w:t xml:space="preserve">      &lt;button @click="removeItem(item.id)"&gt;删除&lt;/button&gt;</w:t>
                      </w:r>
                    </w:p>
                    <w:p w14:paraId="5F4C8AC8">
                      <w:r>
                        <w:t xml:space="preserve">    &lt;/div&gt;</w:t>
                      </w:r>
                    </w:p>
                    <w:p w14:paraId="76FB7D3F">
                      <w:r>
                        <w:t xml:space="preserve">    </w:t>
                      </w:r>
                    </w:p>
                    <w:p w14:paraId="5CEA1AF1">
                      <w:r>
                        <w:t xml:space="preserve">    &lt;div&gt;总计: {{ totalPrice }}元&lt;/div&gt;</w:t>
                      </w:r>
                    </w:p>
                    <w:p w14:paraId="08A47A7C">
                      <w:r>
                        <w:t xml:space="preserve">    &lt;div&gt;折扣后: {{ discountedPrice }}元&lt;/div&gt;</w:t>
                      </w:r>
                    </w:p>
                    <w:p w14:paraId="66C90382">
                      <w:r>
                        <w:t xml:space="preserve">    &lt;div v-if="isVIP"&gt;VIP 用户，享受 9 折优惠！&lt;/div&gt;</w:t>
                      </w:r>
                    </w:p>
                    <w:p w14:paraId="41911CDE">
                      <w:r>
                        <w:t xml:space="preserve">    </w:t>
                      </w:r>
                    </w:p>
                    <w:p w14:paraId="2020CE9F">
                      <w:r>
                        <w:t xml:space="preserve">    &lt;!-- 表单示例 --&gt;</w:t>
                      </w:r>
                    </w:p>
                    <w:p w14:paraId="0B77BFA8">
                      <w:r>
                        <w:t xml:space="preserve">    &lt;form @submit.prevent="handleSubmit"&gt;</w:t>
                      </w:r>
                    </w:p>
                    <w:p w14:paraId="33DB1088">
                      <w:r>
                        <w:t xml:space="preserve">      &lt;input v-model="form.username" placeholder="用户名"&gt;</w:t>
                      </w:r>
                    </w:p>
                    <w:p w14:paraId="3AFFB95D">
                      <w:r>
                        <w:t xml:space="preserve">      &lt;input v-model="form.email" placeholder="邮箱"&gt;</w:t>
                      </w:r>
                    </w:p>
                    <w:p w14:paraId="21FB45EF">
                      <w:r>
                        <w:t xml:space="preserve">      &lt;input v-model="form.password" type="password" placeholder="密码"&gt;</w:t>
                      </w:r>
                    </w:p>
                    <w:p w14:paraId="10DA41A9">
                      <w:r>
                        <w:t xml:space="preserve">      </w:t>
                      </w:r>
                    </w:p>
                    <w:p w14:paraId="1F4B6FA3">
                      <w:r>
                        <w:t xml:space="preserve">      &lt;button :disabled="!isFormValid"&gt;提交&lt;/button&gt;</w:t>
                      </w:r>
                    </w:p>
                    <w:p w14:paraId="3572846E">
                      <w:r>
                        <w:t xml:space="preserve">      &lt;p v-if="!isFormValid" class="error"&gt;请填写完整信息&lt;/p&gt;</w:t>
                      </w:r>
                    </w:p>
                    <w:p w14:paraId="3385FD34">
                      <w:r>
                        <w:t xml:space="preserve">    &lt;/form&gt;</w:t>
                      </w:r>
                    </w:p>
                    <w:p w14:paraId="49FA6E34">
                      <w:r>
                        <w:t xml:space="preserve">  &lt;/div&gt;</w:t>
                      </w:r>
                    </w:p>
                    <w:p w14:paraId="045B109A">
                      <w:r>
                        <w:t>&lt;/template&gt;</w:t>
                      </w:r>
                    </w:p>
                    <w:p w14:paraId="59EEF3A9"/>
                    <w:p w14:paraId="0078C8CB">
                      <w:r>
                        <w:t>&lt;script setup&gt;</w:t>
                      </w:r>
                    </w:p>
                    <w:p w14:paraId="1F5FA01E">
                      <w:r>
                        <w:t>import { ref, reactive, computed } from 'vue'</w:t>
                      </w:r>
                    </w:p>
                    <w:p w14:paraId="331571EE"/>
                    <w:p w14:paraId="6EA6AA8C">
                      <w:r>
                        <w:t>// 使用 ref - 单个值</w:t>
                      </w:r>
                    </w:p>
                    <w:p w14:paraId="20E7ACD4">
                      <w:r>
                        <w:t>const discount = ref(0.1)  // 10% 折扣</w:t>
                      </w:r>
                    </w:p>
                    <w:p w14:paraId="031ED930">
                      <w:r>
                        <w:t>const isVIP = ref(true)</w:t>
                      </w:r>
                    </w:p>
                    <w:p w14:paraId="5F9D92F7"/>
                    <w:p w14:paraId="1AB0F4DF">
                      <w:r>
                        <w:t>// 使用 reactive - 复杂对象</w:t>
                      </w:r>
                    </w:p>
                    <w:p w14:paraId="5FAC2243">
                      <w:r>
                        <w:t>const cart = reactive({</w:t>
                      </w:r>
                    </w:p>
                    <w:p w14:paraId="78FE4911">
                      <w:r>
                        <w:t xml:space="preserve">  items: [</w:t>
                      </w:r>
                    </w:p>
                    <w:p w14:paraId="33A574E4">
                      <w:r>
                        <w:t xml:space="preserve">    { id: 1, name: '商品A', price: 100, quantity: 2 },</w:t>
                      </w:r>
                    </w:p>
                    <w:p w14:paraId="394DA36E">
                      <w:r>
                        <w:t xml:space="preserve">    { id: 2, name: '商品B', price: 200, quantity: 1 }</w:t>
                      </w:r>
                    </w:p>
                    <w:p w14:paraId="3655E6AB">
                      <w:r>
                        <w:t xml:space="preserve">  ]</w:t>
                      </w:r>
                    </w:p>
                    <w:p w14:paraId="7824C30E">
                      <w:r>
                        <w:t>})</w:t>
                      </w:r>
                    </w:p>
                    <w:p w14:paraId="3B397A5A"/>
                    <w:p w14:paraId="210A5E2A">
                      <w:r>
                        <w:t>// 使用 reactive - 表单对象</w:t>
                      </w:r>
                    </w:p>
                    <w:p w14:paraId="73A2AFE3">
                      <w:r>
                        <w:t>const form = reactive({</w:t>
                      </w:r>
                    </w:p>
                    <w:p w14:paraId="227F4C89">
                      <w:r>
                        <w:t xml:space="preserve">  username: '',</w:t>
                      </w:r>
                    </w:p>
                    <w:p w14:paraId="305D339B">
                      <w:r>
                        <w:t xml:space="preserve">  email: '',</w:t>
                      </w:r>
                    </w:p>
                    <w:p w14:paraId="5EF31358">
                      <w:r>
                        <w:t xml:space="preserve">  password: ''</w:t>
                      </w:r>
                    </w:p>
                    <w:p w14:paraId="263B99C6">
                      <w:r>
                        <w:t>})</w:t>
                      </w:r>
                    </w:p>
                    <w:p w14:paraId="4D9877E0"/>
                    <w:p w14:paraId="4E170946">
                      <w:r>
                        <w:t>// 使用 computed - 计算总价</w:t>
                      </w:r>
                    </w:p>
                    <w:p w14:paraId="1407057B">
                      <w:r>
                        <w:t>const totalPrice = computed(() =&gt; {</w:t>
                      </w:r>
                    </w:p>
                    <w:p w14:paraId="7B550B92">
                      <w:r>
                        <w:t xml:space="preserve">  return cart.items.reduce((sum, item) =&gt; {</w:t>
                      </w:r>
                    </w:p>
                    <w:p w14:paraId="2B18DBD4">
                      <w:r>
                        <w:t xml:space="preserve">    return sum + item.price * item.quantity</w:t>
                      </w:r>
                    </w:p>
                    <w:p w14:paraId="3576584E">
                      <w:r>
                        <w:t xml:space="preserve">  }, 0)</w:t>
                      </w:r>
                    </w:p>
                    <w:p w14:paraId="15F4A7F9">
                      <w:r>
                        <w:t>})</w:t>
                      </w:r>
                    </w:p>
                    <w:p w14:paraId="425C904E"/>
                    <w:p w14:paraId="308762DC">
                      <w:r>
                        <w:t>// 使用 computed - 计算折扣价</w:t>
                      </w:r>
                    </w:p>
                    <w:p w14:paraId="6D1881C3">
                      <w:r>
                        <w:t>const discountedPrice = computed(() =&gt; {</w:t>
                      </w:r>
                    </w:p>
                    <w:p w14:paraId="25F6A9DF">
                      <w:r>
                        <w:t xml:space="preserve">  if (!isVIP.value) return totalPrice.value</w:t>
                      </w:r>
                    </w:p>
                    <w:p w14:paraId="2787768E">
                      <w:r>
                        <w:t xml:space="preserve">  return totalPrice.value * (1 - discount.value)</w:t>
                      </w:r>
                    </w:p>
                    <w:p w14:paraId="6C3C3BFF">
                      <w:r>
                        <w:t>})</w:t>
                      </w:r>
                    </w:p>
                    <w:p w14:paraId="1A3C0144"/>
                    <w:p w14:paraId="1DA7A8B9">
                      <w:r>
                        <w:t>// 使用 computed - 表单验证</w:t>
                      </w:r>
                    </w:p>
                    <w:p w14:paraId="1D0E99AC">
                      <w:r>
                        <w:t>const isFormValid = computed(() =&gt; {</w:t>
                      </w:r>
                    </w:p>
                    <w:p w14:paraId="3F10B545">
                      <w:r>
                        <w:t xml:space="preserve">  return form.username.trim() !== '' &amp;&amp;</w:t>
                      </w:r>
                    </w:p>
                    <w:p w14:paraId="5919DAB1">
                      <w:r>
                        <w:t xml:space="preserve">         form.email.includes('@') &amp;&amp;</w:t>
                      </w:r>
                    </w:p>
                    <w:p w14:paraId="1DC9F4DD">
                      <w:r>
                        <w:t xml:space="preserve">         form.password.length &gt;= 6</w:t>
                      </w:r>
                    </w:p>
                    <w:p w14:paraId="49F639A8">
                      <w:r>
                        <w:t>})</w:t>
                      </w:r>
                    </w:p>
                    <w:p w14:paraId="34D49DE2"/>
                    <w:p w14:paraId="2EFFFB44">
                      <w:r>
                        <w:t>// 方法</w:t>
                      </w:r>
                    </w:p>
                    <w:p w14:paraId="4554FEAA">
                      <w:r>
                        <w:t>function removeItem(id) {</w:t>
                      </w:r>
                    </w:p>
                    <w:p w14:paraId="63244DF0">
                      <w:r>
                        <w:t xml:space="preserve">  const index = cart.items.findIndex(item =&gt; item.id === id)</w:t>
                      </w:r>
                    </w:p>
                    <w:p w14:paraId="15C77908">
                      <w:r>
                        <w:t xml:space="preserve">  if (index &gt; -1) {</w:t>
                      </w:r>
                    </w:p>
                    <w:p w14:paraId="31DE304C">
                      <w:r>
                        <w:t xml:space="preserve">    cart.items.splice(index, 1)</w:t>
                      </w:r>
                    </w:p>
                    <w:p w14:paraId="65F05849">
                      <w:r>
                        <w:t xml:space="preserve">  }</w:t>
                      </w:r>
                    </w:p>
                    <w:p w14:paraId="3DCFF357">
                      <w:r>
                        <w:t>}</w:t>
                      </w:r>
                    </w:p>
                    <w:p w14:paraId="2293B6F5"/>
                    <w:p w14:paraId="254859B0">
                      <w:r>
                        <w:t>function handleSubmit() {</w:t>
                      </w:r>
                    </w:p>
                    <w:p w14:paraId="4B646A44">
                      <w:r>
                        <w:t xml:space="preserve">  if (isFormValid.value) {</w:t>
                      </w:r>
                    </w:p>
                    <w:p w14:paraId="6B0E23DE">
                      <w:r>
                        <w:t xml:space="preserve">    console.log('提交表单:', form)</w:t>
                      </w:r>
                    </w:p>
                    <w:p w14:paraId="686BCC8D">
                      <w:r>
                        <w:t xml:space="preserve">    // 提交逻辑...</w:t>
                      </w:r>
                    </w:p>
                    <w:p w14:paraId="35824E14">
                      <w:r>
                        <w:t xml:space="preserve">  }</w:t>
                      </w:r>
                    </w:p>
                    <w:p w14:paraId="47186D42">
                      <w:r>
                        <w:t>}</w:t>
                      </w:r>
                    </w:p>
                    <w:p w14:paraId="733CCB42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AD770A4">
      <w:pPr>
        <w:pStyle w:val="3"/>
      </w:pPr>
      <w:r>
        <w:t>转换工具</w:t>
      </w:r>
    </w:p>
    <w:p w14:paraId="443552AA">
      <w:pPr>
        <w:pStyle w:val="4"/>
      </w:pPr>
      <w:r>
        <w:t>toRef 和 toRefs</w:t>
      </w:r>
    </w:p>
    <w:p w14:paraId="2ED9A17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6" name="文本框 6jsnv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C471188">
                            <w:r>
                              <w:t>import { reactive, toRef, toRefs } from 'vue'</w:t>
                            </w:r>
                          </w:p>
                          <w:p w14:paraId="1A814A04"/>
                          <w:p w14:paraId="17C22D0B">
                            <w:r>
                              <w:t>const state = reactive({</w:t>
                            </w:r>
                          </w:p>
                          <w:p w14:paraId="6445563E">
                            <w:r>
                              <w:t xml:space="preserve">  count: 0,</w:t>
                            </w:r>
                          </w:p>
                          <w:p w14:paraId="7E0854A6">
                            <w:r>
                              <w:t xml:space="preserve">  name: '张三'</w:t>
                            </w:r>
                          </w:p>
                          <w:p w14:paraId="055B0B1E">
                            <w:r>
                              <w:t>})</w:t>
                            </w:r>
                          </w:p>
                          <w:p w14:paraId="2CE274A2"/>
                          <w:p w14:paraId="6D176F84">
                            <w:r>
                              <w:t>// 1. toRef - 单个属性转为 ref</w:t>
                            </w:r>
                          </w:p>
                          <w:p w14:paraId="21B26A4C">
                            <w:r>
                              <w:t>const countRef = toRef(state, 'count')</w:t>
                            </w:r>
                          </w:p>
                          <w:p w14:paraId="1D5FC7F4">
                            <w:r>
                              <w:t>countRef.value = 1  // 会更新 state.count</w:t>
                            </w:r>
                          </w:p>
                          <w:p w14:paraId="26926D55"/>
                          <w:p w14:paraId="1564A668">
                            <w:r>
                              <w:t>// 2. toRefs - 整个对象转为 ref</w:t>
                            </w:r>
                          </w:p>
                          <w:p w14:paraId="10CC968C">
                            <w:r>
                              <w:t>const { count, name } = toRefs(state)</w:t>
                            </w:r>
                          </w:p>
                          <w:p w14:paraId="75E1F0CB">
                            <w:r>
                              <w:t>// 现在 count 和 name 都是 ref，但保持响应性</w:t>
                            </w:r>
                          </w:p>
                          <w:p w14:paraId="0877FCF3"/>
                          <w:p w14:paraId="074F52B3">
                            <w:r>
                              <w:t>// 3. 在返回对象时使用</w:t>
                            </w:r>
                          </w:p>
                          <w:p w14:paraId="46393A03">
                            <w:r>
                              <w:t>function useUser() {</w:t>
                            </w:r>
                          </w:p>
                          <w:p w14:paraId="2BE1B81C">
                            <w:r>
                              <w:t xml:space="preserve">  const state = reactive({</w:t>
                            </w:r>
                          </w:p>
                          <w:p w14:paraId="6C8A56DF">
                            <w:r>
                              <w:t xml:space="preserve">    name: '张三',</w:t>
                            </w:r>
                          </w:p>
                          <w:p w14:paraId="78483143">
                            <w:r>
                              <w:t xml:space="preserve">    age: 25</w:t>
                            </w:r>
                          </w:p>
                          <w:p w14:paraId="58CF94CC">
                            <w:r>
                              <w:t xml:space="preserve">  })</w:t>
                            </w:r>
                          </w:p>
                          <w:p w14:paraId="321E2D51">
                            <w:r>
                              <w:t xml:space="preserve">  </w:t>
                            </w:r>
                          </w:p>
                          <w:p w14:paraId="34FB42CB">
                            <w:r>
                              <w:t xml:space="preserve">  return {</w:t>
                            </w:r>
                          </w:p>
                          <w:p w14:paraId="1629D33B">
                            <w:r>
                              <w:t xml:space="preserve">    ...toRefs(state)  // 保持响应性</w:t>
                            </w:r>
                          </w:p>
                          <w:p w14:paraId="3F21DB56">
                            <w:r>
                              <w:t xml:space="preserve">  }</w:t>
                            </w:r>
                          </w:p>
                          <w:p w14:paraId="517C6EDE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jsnvd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/m6G&#10;w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C471188">
                      <w:r>
                        <w:t>import { reactive, toRef, toRefs } from 'vue'</w:t>
                      </w:r>
                    </w:p>
                    <w:p w14:paraId="1A814A04"/>
                    <w:p w14:paraId="17C22D0B">
                      <w:r>
                        <w:t>const state = reactive({</w:t>
                      </w:r>
                    </w:p>
                    <w:p w14:paraId="6445563E">
                      <w:r>
                        <w:t xml:space="preserve">  count: 0,</w:t>
                      </w:r>
                    </w:p>
                    <w:p w14:paraId="7E0854A6">
                      <w:r>
                        <w:t xml:space="preserve">  name: '张三'</w:t>
                      </w:r>
                    </w:p>
                    <w:p w14:paraId="055B0B1E">
                      <w:r>
                        <w:t>})</w:t>
                      </w:r>
                    </w:p>
                    <w:p w14:paraId="2CE274A2"/>
                    <w:p w14:paraId="6D176F84">
                      <w:r>
                        <w:t>// 1. toRef - 单个属性转为 ref</w:t>
                      </w:r>
                    </w:p>
                    <w:p w14:paraId="21B26A4C">
                      <w:r>
                        <w:t>const countRef = toRef(state, 'count')</w:t>
                      </w:r>
                    </w:p>
                    <w:p w14:paraId="1D5FC7F4">
                      <w:r>
                        <w:t>countRef.value = 1  // 会更新 state.count</w:t>
                      </w:r>
                    </w:p>
                    <w:p w14:paraId="26926D55"/>
                    <w:p w14:paraId="1564A668">
                      <w:r>
                        <w:t>// 2. toRefs - 整个对象转为 ref</w:t>
                      </w:r>
                    </w:p>
                    <w:p w14:paraId="10CC968C">
                      <w:r>
                        <w:t>const { count, name } = toRefs(state)</w:t>
                      </w:r>
                    </w:p>
                    <w:p w14:paraId="75E1F0CB">
                      <w:r>
                        <w:t>// 现在 count 和 name 都是 ref，但保持响应性</w:t>
                      </w:r>
                    </w:p>
                    <w:p w14:paraId="0877FCF3"/>
                    <w:p w14:paraId="074F52B3">
                      <w:r>
                        <w:t>// 3. 在返回对象时使用</w:t>
                      </w:r>
                    </w:p>
                    <w:p w14:paraId="46393A03">
                      <w:r>
                        <w:t>function useUser() {</w:t>
                      </w:r>
                    </w:p>
                    <w:p w14:paraId="2BE1B81C">
                      <w:r>
                        <w:t xml:space="preserve">  const state = reactive({</w:t>
                      </w:r>
                    </w:p>
                    <w:p w14:paraId="6C8A56DF">
                      <w:r>
                        <w:t xml:space="preserve">    name: '张三',</w:t>
                      </w:r>
                    </w:p>
                    <w:p w14:paraId="78483143">
                      <w:r>
                        <w:t xml:space="preserve">    age: 25</w:t>
                      </w:r>
                    </w:p>
                    <w:p w14:paraId="58CF94CC">
                      <w:r>
                        <w:t xml:space="preserve">  })</w:t>
                      </w:r>
                    </w:p>
                    <w:p w14:paraId="321E2D51">
                      <w:r>
                        <w:t xml:space="preserve">  </w:t>
                      </w:r>
                    </w:p>
                    <w:p w14:paraId="34FB42CB">
                      <w:r>
                        <w:t xml:space="preserve">  return {</w:t>
                      </w:r>
                    </w:p>
                    <w:p w14:paraId="1629D33B">
                      <w:r>
                        <w:t xml:space="preserve">    ...toRefs(state)  // 保持响应性</w:t>
                      </w:r>
                    </w:p>
                    <w:p w14:paraId="3F21DB56">
                      <w:r>
                        <w:t xml:space="preserve">  }</w:t>
                      </w:r>
                    </w:p>
                    <w:p w14:paraId="517C6EDE"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89923DF">
      <w:pPr>
        <w:pStyle w:val="3"/>
      </w:pPr>
      <w:r>
        <w:t>响应式原理深度解析</w:t>
      </w:r>
    </w:p>
    <w:p w14:paraId="69EDD1DC">
      <w:pPr>
        <w:pStyle w:val="4"/>
      </w:pPr>
      <w:r>
        <w:t>响应式系统的工作流程</w:t>
      </w:r>
    </w:p>
    <w:p w14:paraId="500E4FC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8" name="文本框 t6t1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1385BF6">
                            <w:r>
                              <w:t>// 1. 初始化响应式数据</w:t>
                            </w:r>
                          </w:p>
                          <w:p w14:paraId="4E9D66F1">
                            <w:r>
                              <w:t>const count = ref(0)</w:t>
                            </w:r>
                          </w:p>
                          <w:p w14:paraId="3975B779"/>
                          <w:p w14:paraId="2269FA8E">
                            <w:r>
                              <w:t>// 2. 计算属性依赖收集</w:t>
                            </w:r>
                          </w:p>
                          <w:p w14:paraId="50EE2209">
                            <w:r>
                              <w:t>const double = computed(() =&gt; count.value * 2)</w:t>
                            </w:r>
                          </w:p>
                          <w:p w14:paraId="33D5EAB4"/>
                          <w:p w14:paraId="394DD7E9">
                            <w:r>
                              <w:t>// 3. 当 count.value 变化时：</w:t>
                            </w:r>
                          </w:p>
                          <w:p w14:paraId="4EC2CCAA">
                            <w:r>
                              <w:t>//    - 触发 double 重新计算</w:t>
                            </w:r>
                          </w:p>
                          <w:p w14:paraId="56E0F1F1">
                            <w:r>
                              <w:t>//    - 触发使用 double 的组件重新渲染</w:t>
                            </w:r>
                          </w:p>
                          <w:p w14:paraId="614386BB"/>
                          <w:p w14:paraId="3DAAAC12">
                            <w:r>
                              <w:t>// 4. reactive 的 Proxy 实现</w:t>
                            </w:r>
                          </w:p>
                          <w:p w14:paraId="7C508C88">
                            <w:r>
                              <w:t>const raw = { count: 0 }</w:t>
                            </w:r>
                          </w:p>
                          <w:p w14:paraId="7CD7E2BD">
                            <w:r>
                              <w:t>const reactiveObj = new Proxy(raw, {</w:t>
                            </w:r>
                          </w:p>
                          <w:p w14:paraId="3C0725EF">
                            <w:r>
                              <w:t xml:space="preserve">  get(target, key) {</w:t>
                            </w:r>
                          </w:p>
                          <w:p w14:paraId="1ADC0792">
                            <w:r>
                              <w:t xml:space="preserve">    track(target, key)  // 收集依赖</w:t>
                            </w:r>
                          </w:p>
                          <w:p w14:paraId="169D34D1">
                            <w:r>
                              <w:t xml:space="preserve">    return target[key]</w:t>
                            </w:r>
                          </w:p>
                          <w:p w14:paraId="41E222F2">
                            <w:r>
                              <w:t xml:space="preserve">  },</w:t>
                            </w:r>
                          </w:p>
                          <w:p w14:paraId="08327226">
                            <w:r>
                              <w:t xml:space="preserve">  set(target, key, value) {</w:t>
                            </w:r>
                          </w:p>
                          <w:p w14:paraId="401980B6">
                            <w:r>
                              <w:t xml:space="preserve">    target[key] = value</w:t>
                            </w:r>
                          </w:p>
                          <w:p w14:paraId="5CEA522B">
                            <w:r>
                              <w:t xml:space="preserve">    trigger(target, key)  // 触发更新</w:t>
                            </w:r>
                          </w:p>
                          <w:p w14:paraId="7B6FAC67">
                            <w:r>
                              <w:t xml:space="preserve">    return true</w:t>
                            </w:r>
                          </w:p>
                          <w:p w14:paraId="51D02E05">
                            <w:r>
                              <w:t xml:space="preserve">  }</w:t>
                            </w:r>
                          </w:p>
                          <w:p w14:paraId="7050AD20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t6t1c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zlSAe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1385BF6">
                      <w:r>
                        <w:t>// 1. 初始化响应式数据</w:t>
                      </w:r>
                    </w:p>
                    <w:p w14:paraId="4E9D66F1">
                      <w:r>
                        <w:t>const count = ref(0)</w:t>
                      </w:r>
                    </w:p>
                    <w:p w14:paraId="3975B779"/>
                    <w:p w14:paraId="2269FA8E">
                      <w:r>
                        <w:t>// 2. 计算属性依赖收集</w:t>
                      </w:r>
                    </w:p>
                    <w:p w14:paraId="50EE2209">
                      <w:r>
                        <w:t>const double = computed(() =&gt; count.value * 2)</w:t>
                      </w:r>
                    </w:p>
                    <w:p w14:paraId="33D5EAB4"/>
                    <w:p w14:paraId="394DD7E9">
                      <w:r>
                        <w:t>// 3. 当 count.value 变化时：</w:t>
                      </w:r>
                    </w:p>
                    <w:p w14:paraId="4EC2CCAA">
                      <w:r>
                        <w:t>//    - 触发 double 重新计算</w:t>
                      </w:r>
                    </w:p>
                    <w:p w14:paraId="56E0F1F1">
                      <w:r>
                        <w:t>//    - 触发使用 double 的组件重新渲染</w:t>
                      </w:r>
                    </w:p>
                    <w:p w14:paraId="614386BB"/>
                    <w:p w14:paraId="3DAAAC12">
                      <w:r>
                        <w:t>// 4. reactive 的 Proxy 实现</w:t>
                      </w:r>
                    </w:p>
                    <w:p w14:paraId="7C508C88">
                      <w:r>
                        <w:t>const raw = { count: 0 }</w:t>
                      </w:r>
                    </w:p>
                    <w:p w14:paraId="7CD7E2BD">
                      <w:r>
                        <w:t>const reactiveObj = new Proxy(raw, {</w:t>
                      </w:r>
                    </w:p>
                    <w:p w14:paraId="3C0725EF">
                      <w:r>
                        <w:t xml:space="preserve">  get(target, key) {</w:t>
                      </w:r>
                    </w:p>
                    <w:p w14:paraId="1ADC0792">
                      <w:r>
                        <w:t xml:space="preserve">    track(target, key)  // 收集依赖</w:t>
                      </w:r>
                    </w:p>
                    <w:p w14:paraId="169D34D1">
                      <w:r>
                        <w:t xml:space="preserve">    return target[key]</w:t>
                      </w:r>
                    </w:p>
                    <w:p w14:paraId="41E222F2">
                      <w:r>
                        <w:t xml:space="preserve">  },</w:t>
                      </w:r>
                    </w:p>
                    <w:p w14:paraId="08327226">
                      <w:r>
                        <w:t xml:space="preserve">  set(target, key, value) {</w:t>
                      </w:r>
                    </w:p>
                    <w:p w14:paraId="401980B6">
                      <w:r>
                        <w:t xml:space="preserve">    target[key] = value</w:t>
                      </w:r>
                    </w:p>
                    <w:p w14:paraId="5CEA522B">
                      <w:r>
                        <w:t xml:space="preserve">    trigger(target, key)  // 触发更新</w:t>
                      </w:r>
                    </w:p>
                    <w:p w14:paraId="7B6FAC67">
                      <w:r>
                        <w:t xml:space="preserve">    return true</w:t>
                      </w:r>
                    </w:p>
                    <w:p w14:paraId="51D02E05">
                      <w:r>
                        <w:t xml:space="preserve">  }</w:t>
                      </w:r>
                    </w:p>
                    <w:p w14:paraId="7050AD20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7550D7E">
      <w:pPr>
        <w:pStyle w:val="3"/>
      </w:pPr>
      <w:r>
        <w:t>最佳实践</w:t>
      </w:r>
    </w:p>
    <w:p w14:paraId="431F7D03">
      <w:pPr>
        <w:pStyle w:val="4"/>
      </w:pPr>
      <w:r>
        <w:t xml:space="preserve">1. </w:t>
      </w:r>
      <w:r>
        <w:rPr>
          <w:b/>
        </w:rPr>
        <w:t>何时用 ref，何时用 reactive？</w:t>
      </w:r>
    </w:p>
    <w:p w14:paraId="2B7408BE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0" name="文本框 ae6z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539B93A">
                            <w:r>
                              <w:t>// 用 ref</w:t>
                            </w:r>
                          </w:p>
                          <w:p w14:paraId="2DCBF051">
                            <w:r>
                              <w:t>const count = ref(0)           // 基本类型</w:t>
                            </w:r>
                          </w:p>
                          <w:p w14:paraId="3D94F51C">
                            <w:r>
                              <w:t>const loading = ref(false)     // 布尔值</w:t>
                            </w:r>
                          </w:p>
                          <w:p w14:paraId="42F0C8B0">
                            <w:r>
                              <w:t>const inputRef = ref(null)     // DOM 引用</w:t>
                            </w:r>
                          </w:p>
                          <w:p w14:paraId="64875EA7"/>
                          <w:p w14:paraId="073990C7">
                            <w:r>
                              <w:t>// 用 reactive</w:t>
                            </w:r>
                          </w:p>
                          <w:p w14:paraId="5B4CE90C">
                            <w:r>
                              <w:t>const form = reactive({         // 表单对象</w:t>
                            </w:r>
                          </w:p>
                          <w:p w14:paraId="4B53F8EF">
                            <w:r>
                              <w:t xml:space="preserve">  username: '',</w:t>
                            </w:r>
                          </w:p>
                          <w:p w14:paraId="7512D1B5">
                            <w:r>
                              <w:t xml:space="preserve">  password: ''</w:t>
                            </w:r>
                          </w:p>
                          <w:p w14:paraId="0313D3B4">
                            <w:r>
                              <w:t>})</w:t>
                            </w:r>
                          </w:p>
                          <w:p w14:paraId="47949ACF">
                            <w:r>
                              <w:t>const state = reactive({        // 复杂状态</w:t>
                            </w:r>
                          </w:p>
                          <w:p w14:paraId="7C19442C">
                            <w:r>
                              <w:t xml:space="preserve">  items: [],</w:t>
                            </w:r>
                          </w:p>
                          <w:p w14:paraId="37DD9149">
                            <w:r>
                              <w:t xml:space="preserve">  pagination: { page: 1 },</w:t>
                            </w:r>
                          </w:p>
                          <w:p w14:paraId="1B28F840">
                            <w:r>
                              <w:t xml:space="preserve">  loading: false</w:t>
                            </w:r>
                          </w:p>
                          <w:p w14:paraId="57E3DBDC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ae6zte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GRKJrJb&#10;AgAA4Q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539B93A">
                      <w:r>
                        <w:t>// 用 ref</w:t>
                      </w:r>
                    </w:p>
                    <w:p w14:paraId="2DCBF051">
                      <w:r>
                        <w:t>const count = ref(0)           // 基本类型</w:t>
                      </w:r>
                    </w:p>
                    <w:p w14:paraId="3D94F51C">
                      <w:r>
                        <w:t>const loading = ref(false)     // 布尔值</w:t>
                      </w:r>
                    </w:p>
                    <w:p w14:paraId="42F0C8B0">
                      <w:r>
                        <w:t>const inputRef = ref(null)     // DOM 引用</w:t>
                      </w:r>
                    </w:p>
                    <w:p w14:paraId="64875EA7"/>
                    <w:p w14:paraId="073990C7">
                      <w:r>
                        <w:t>// 用 reactive</w:t>
                      </w:r>
                    </w:p>
                    <w:p w14:paraId="5B4CE90C">
                      <w:r>
                        <w:t>const form = reactive({         // 表单对象</w:t>
                      </w:r>
                    </w:p>
                    <w:p w14:paraId="4B53F8EF">
                      <w:r>
                        <w:t xml:space="preserve">  username: '',</w:t>
                      </w:r>
                    </w:p>
                    <w:p w14:paraId="7512D1B5">
                      <w:r>
                        <w:t xml:space="preserve">  password: ''</w:t>
                      </w:r>
                    </w:p>
                    <w:p w14:paraId="0313D3B4">
                      <w:r>
                        <w:t>})</w:t>
                      </w:r>
                    </w:p>
                    <w:p w14:paraId="47949ACF">
                      <w:r>
                        <w:t>const state = reactive({        // 复杂状态</w:t>
                      </w:r>
                    </w:p>
                    <w:p w14:paraId="7C19442C">
                      <w:r>
                        <w:t xml:space="preserve">  items: [],</w:t>
                      </w:r>
                    </w:p>
                    <w:p w14:paraId="37DD9149">
                      <w:r>
                        <w:t xml:space="preserve">  pagination: { page: 1 },</w:t>
                      </w:r>
                    </w:p>
                    <w:p w14:paraId="1B28F840">
                      <w:r>
                        <w:t xml:space="preserve">  loading: false</w:t>
                      </w:r>
                    </w:p>
                    <w:p w14:paraId="57E3DBDC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E32B19E">
      <w:pPr>
        <w:pStyle w:val="4"/>
      </w:pPr>
      <w:r>
        <w:t xml:space="preserve">2. </w:t>
      </w:r>
      <w:r>
        <w:rPr>
          <w:b/>
        </w:rPr>
        <w:t>性能优化</w:t>
      </w:r>
    </w:p>
    <w:p w14:paraId="02504193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2" name="文本框 zs3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783FCDE">
                            <w:r>
                              <w:t>// ❌ 避免在计算属性中进行不必要计算</w:t>
                            </w:r>
                          </w:p>
                          <w:p w14:paraId="1727F806">
                            <w:r>
                              <w:t>const badComputed = computed(() =&gt; {</w:t>
                            </w:r>
                          </w:p>
                          <w:p w14:paraId="2A81E870">
                            <w:r>
                              <w:t xml:space="preserve">  return list.value.filter(item =&gt; </w:t>
                            </w:r>
                          </w:p>
                          <w:p w14:paraId="50551C85">
                            <w:r>
                              <w:t xml:space="preserve">    // 复杂计算...</w:t>
                            </w:r>
                          </w:p>
                          <w:p w14:paraId="31D7873F">
                            <w:r>
                              <w:t xml:space="preserve">  )</w:t>
                            </w:r>
                          </w:p>
                          <w:p w14:paraId="6A5882D4">
                            <w:r>
                              <w:t>})</w:t>
                            </w:r>
                          </w:p>
                          <w:p w14:paraId="28B1AC02"/>
                          <w:p w14:paraId="060EFFB4">
                            <w:r>
                              <w:t>// ✅ 使用缓存</w:t>
                            </w:r>
                          </w:p>
                          <w:p w14:paraId="7977AA81">
                            <w:r>
                              <w:t>let cachedResult = null</w:t>
                            </w:r>
                          </w:p>
                          <w:p w14:paraId="09DEDB80">
                            <w:r>
                              <w:t>let cachedDeps = null</w:t>
                            </w:r>
                          </w:p>
                          <w:p w14:paraId="527E8655">
                            <w:r>
                              <w:t>const goodComputed = computed(() =&gt; {</w:t>
                            </w:r>
                          </w:p>
                          <w:p w14:paraId="5248A47E">
                            <w:r>
                              <w:t xml:space="preserve">  if (JSON.stringify(list.value) === cachedDeps) {</w:t>
                            </w:r>
                          </w:p>
                          <w:p w14:paraId="712B487F">
                            <w:r>
                              <w:t xml:space="preserve">    return cachedResult</w:t>
                            </w:r>
                          </w:p>
                          <w:p w14:paraId="5A322BF1">
                            <w:r>
                              <w:t xml:space="preserve">  }</w:t>
                            </w:r>
                          </w:p>
                          <w:p w14:paraId="2694856C">
                            <w:r>
                              <w:t xml:space="preserve">  cachedDeps = JSON.stringify(list.value)</w:t>
                            </w:r>
                          </w:p>
                          <w:p w14:paraId="5A204AAF">
                            <w:r>
                              <w:t xml:space="preserve">  cachedResult = list.value.filter(item =&gt; /* 复杂计算 */)</w:t>
                            </w:r>
                          </w:p>
                          <w:p w14:paraId="3CE1C4DB">
                            <w:r>
                              <w:t xml:space="preserve">  return cachedResult</w:t>
                            </w:r>
                          </w:p>
                          <w:p w14:paraId="74907AF3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zs3157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MHU&#10;8SheAgAA4Q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783FCDE">
                      <w:r>
                        <w:t>// ❌ 避免在计算属性中进行不必要计算</w:t>
                      </w:r>
                    </w:p>
                    <w:p w14:paraId="1727F806">
                      <w:r>
                        <w:t>const badComputed = computed(() =&gt; {</w:t>
                      </w:r>
                    </w:p>
                    <w:p w14:paraId="2A81E870">
                      <w:r>
                        <w:t xml:space="preserve">  return list.value.filter(item =&gt; </w:t>
                      </w:r>
                    </w:p>
                    <w:p w14:paraId="50551C85">
                      <w:r>
                        <w:t xml:space="preserve">    // 复杂计算...</w:t>
                      </w:r>
                    </w:p>
                    <w:p w14:paraId="31D7873F">
                      <w:r>
                        <w:t xml:space="preserve">  )</w:t>
                      </w:r>
                    </w:p>
                    <w:p w14:paraId="6A5882D4">
                      <w:r>
                        <w:t>})</w:t>
                      </w:r>
                    </w:p>
                    <w:p w14:paraId="28B1AC02"/>
                    <w:p w14:paraId="060EFFB4">
                      <w:r>
                        <w:t>// ✅ 使用缓存</w:t>
                      </w:r>
                    </w:p>
                    <w:p w14:paraId="7977AA81">
                      <w:r>
                        <w:t>let cachedResult = null</w:t>
                      </w:r>
                    </w:p>
                    <w:p w14:paraId="09DEDB80">
                      <w:r>
                        <w:t>let cachedDeps = null</w:t>
                      </w:r>
                    </w:p>
                    <w:p w14:paraId="527E8655">
                      <w:r>
                        <w:t>const goodComputed = computed(() =&gt; {</w:t>
                      </w:r>
                    </w:p>
                    <w:p w14:paraId="5248A47E">
                      <w:r>
                        <w:t xml:space="preserve">  if (JSON.stringify(list.value) === cachedDeps) {</w:t>
                      </w:r>
                    </w:p>
                    <w:p w14:paraId="712B487F">
                      <w:r>
                        <w:t xml:space="preserve">    return cachedResult</w:t>
                      </w:r>
                    </w:p>
                    <w:p w14:paraId="5A322BF1">
                      <w:r>
                        <w:t xml:space="preserve">  }</w:t>
                      </w:r>
                    </w:p>
                    <w:p w14:paraId="2694856C">
                      <w:r>
                        <w:t xml:space="preserve">  cachedDeps = JSON.stringify(list.value)</w:t>
                      </w:r>
                    </w:p>
                    <w:p w14:paraId="5A204AAF">
                      <w:r>
                        <w:t xml:space="preserve">  cachedResult = list.value.filter(item =&gt; /* 复杂计算 */)</w:t>
                      </w:r>
                    </w:p>
                    <w:p w14:paraId="3CE1C4DB">
                      <w:r>
                        <w:t xml:space="preserve">  return cachedResult</w:t>
                      </w:r>
                    </w:p>
                    <w:p w14:paraId="74907AF3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3FF14B4">
      <w:pPr>
        <w:pStyle w:val="4"/>
      </w:pPr>
      <w:r>
        <w:t xml:space="preserve">3. </w:t>
      </w:r>
      <w:r>
        <w:rPr>
          <w:b/>
        </w:rPr>
        <w:t>避免响应式问题</w:t>
      </w:r>
    </w:p>
    <w:p w14:paraId="003AFD4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4" name="文本框 r1dxz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3EAD104">
                            <w:r>
                              <w:t>// ❌ 问题：直接替换 reactive</w:t>
                            </w:r>
                          </w:p>
                          <w:p w14:paraId="72661274">
                            <w:r>
                              <w:t>let state = reactive({ data: [] })</w:t>
                            </w:r>
                          </w:p>
                          <w:p w14:paraId="0B1D58AE">
                            <w:r>
                              <w:t>state = fetchData()  // 失去响应性</w:t>
                            </w:r>
                          </w:p>
                          <w:p w14:paraId="41784BAC"/>
                          <w:p w14:paraId="017A65A6">
                            <w:r>
                              <w:t>// ✅ 解决方案1：使用 ref</w:t>
                            </w:r>
                          </w:p>
                          <w:p w14:paraId="679EC6CE">
                            <w:r>
                              <w:t>const state = ref({ data: [] })</w:t>
                            </w:r>
                          </w:p>
                          <w:p w14:paraId="7E7721C1">
                            <w:r>
                              <w:t>state.value = fetchData()  // 保持响应性</w:t>
                            </w:r>
                          </w:p>
                          <w:p w14:paraId="7388559E"/>
                          <w:p w14:paraId="2DF08F9A">
                            <w:r>
                              <w:t>// ✅ 解决方案2：使用 Object.assign</w:t>
                            </w:r>
                          </w:p>
                          <w:p w14:paraId="4450DED8">
                            <w:r>
                              <w:t>Object.assign(state, fetchData())</w:t>
                            </w:r>
                          </w:p>
                          <w:p w14:paraId="39E1794E"/>
                          <w:p w14:paraId="7279B15A">
                            <w:r>
                              <w:t>// ✅ 解决方案3：使用 reactive + 扩展运算符</w:t>
                            </w:r>
                          </w:p>
                          <w:p w14:paraId="22FC6D26">
                            <w:r>
                              <w:t>const newState = reactive({ ...state, ...fetchData() 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1dxzb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/FTj&#10;w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3EAD104">
                      <w:r>
                        <w:t>// ❌ 问题：直接替换 reactive</w:t>
                      </w:r>
                    </w:p>
                    <w:p w14:paraId="72661274">
                      <w:r>
                        <w:t>let state = reactive({ data: [] })</w:t>
                      </w:r>
                    </w:p>
                    <w:p w14:paraId="0B1D58AE">
                      <w:r>
                        <w:t>state = fetchData()  // 失去响应性</w:t>
                      </w:r>
                    </w:p>
                    <w:p w14:paraId="41784BAC"/>
                    <w:p w14:paraId="017A65A6">
                      <w:r>
                        <w:t>// ✅ 解决方案1：使用 ref</w:t>
                      </w:r>
                    </w:p>
                    <w:p w14:paraId="679EC6CE">
                      <w:r>
                        <w:t>const state = ref({ data: [] })</w:t>
                      </w:r>
                    </w:p>
                    <w:p w14:paraId="7E7721C1">
                      <w:r>
                        <w:t>state.value = fetchData()  // 保持响应性</w:t>
                      </w:r>
                    </w:p>
                    <w:p w14:paraId="7388559E"/>
                    <w:p w14:paraId="2DF08F9A">
                      <w:r>
                        <w:t>// ✅ 解决方案2：使用 Object.assign</w:t>
                      </w:r>
                    </w:p>
                    <w:p w14:paraId="4450DED8">
                      <w:r>
                        <w:t>Object.assign(state, fetchData())</w:t>
                      </w:r>
                    </w:p>
                    <w:p w14:paraId="39E1794E"/>
                    <w:p w14:paraId="7279B15A">
                      <w:r>
                        <w:t>// ✅ 解决方案3：使用 reactive + 扩展运算符</w:t>
                      </w:r>
                    </w:p>
                    <w:p w14:paraId="22FC6D26">
                      <w:r>
                        <w:t>const newState = reactive({ ...state, ...fetchData() 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809ECCE">
      <w:pPr>
        <w:pStyle w:val="3"/>
      </w:pPr>
      <w:r>
        <w:t>面试常见问题</w:t>
      </w:r>
    </w:p>
    <w:p w14:paraId="07A16148">
      <w:pPr>
        <w:pStyle w:val="4"/>
      </w:pPr>
      <w:r>
        <w:t>Q1: ref 和 reactive 有什么区别？</w:t>
      </w:r>
    </w:p>
    <w:p w14:paraId="60914EFF">
      <w:r>
        <w:rPr>
          <w:b/>
        </w:rPr>
        <w:t>A:</w:t>
      </w:r>
    </w:p>
    <w:p w14:paraId="22FD571F">
      <w:pPr>
        <w:numPr>
          <w:ilvl w:val="0"/>
          <w:numId w:val="5"/>
        </w:numPr>
      </w:pPr>
      <w:r>
        <w:rPr>
          <w:rStyle w:val="24"/>
          <w:color w:val="D34097"/>
          <w:shd w:val="clear" w:fill="E9EBED"/>
        </w:rPr>
        <w:t>ref</w:t>
      </w:r>
      <w:r>
        <w:t xml:space="preserve"> 可以包装任意类型，通过 </w:t>
      </w:r>
      <w:r>
        <w:rPr>
          <w:rStyle w:val="24"/>
          <w:color w:val="D34097"/>
          <w:shd w:val="clear" w:fill="E9EBED"/>
        </w:rPr>
        <w:t>.value</w:t>
      </w:r>
      <w:r>
        <w:t xml:space="preserve"> 访问</w:t>
      </w:r>
    </w:p>
    <w:p w14:paraId="18EA8227">
      <w:pPr>
        <w:numPr>
          <w:ilvl w:val="0"/>
          <w:numId w:val="5"/>
        </w:numPr>
      </w:pPr>
      <w:r>
        <w:rPr>
          <w:rStyle w:val="24"/>
          <w:color w:val="D34097"/>
          <w:shd w:val="clear" w:fill="E9EBED"/>
        </w:rPr>
        <w:t>reactive</w:t>
      </w:r>
      <w:r>
        <w:t xml:space="preserve"> 只能包装对象，直接访问属性</w:t>
      </w:r>
    </w:p>
    <w:p w14:paraId="303E4B6A">
      <w:pPr>
        <w:numPr>
          <w:ilvl w:val="0"/>
          <w:numId w:val="5"/>
        </w:numPr>
      </w:pPr>
      <w:r>
        <w:rPr>
          <w:rStyle w:val="24"/>
          <w:color w:val="D34097"/>
          <w:shd w:val="clear" w:fill="E9EBED"/>
        </w:rPr>
        <w:t>ref</w:t>
      </w:r>
      <w:r>
        <w:t xml:space="preserve"> 内部通过 </w:t>
      </w:r>
      <w:r>
        <w:rPr>
          <w:rStyle w:val="24"/>
          <w:color w:val="D34097"/>
          <w:shd w:val="clear" w:fill="E9EBED"/>
        </w:rPr>
        <w:t>reactive</w:t>
      </w:r>
      <w:r>
        <w:t xml:space="preserve"> 实现对象类型的响应式</w:t>
      </w:r>
    </w:p>
    <w:p w14:paraId="3F672CD7">
      <w:pPr>
        <w:numPr>
          <w:ilvl w:val="0"/>
          <w:numId w:val="5"/>
        </w:numPr>
      </w:pPr>
      <w:r>
        <w:t xml:space="preserve">模板中 </w:t>
      </w:r>
      <w:r>
        <w:rPr>
          <w:rStyle w:val="24"/>
          <w:color w:val="D34097"/>
          <w:shd w:val="clear" w:fill="E9EBED"/>
        </w:rPr>
        <w:t>ref</w:t>
      </w:r>
      <w:r>
        <w:t xml:space="preserve"> 自动解包，</w:t>
      </w:r>
      <w:r>
        <w:rPr>
          <w:rStyle w:val="24"/>
          <w:color w:val="D34097"/>
          <w:shd w:val="clear" w:fill="E9EBED"/>
        </w:rPr>
        <w:t>reactive</w:t>
      </w:r>
      <w:r>
        <w:t xml:space="preserve"> 直接使用</w:t>
      </w:r>
    </w:p>
    <w:p w14:paraId="05A85DAB">
      <w:pPr>
        <w:pStyle w:val="4"/>
      </w:pPr>
      <w:r>
        <w:t>Q2: computed 和 method 有什么区别？</w:t>
      </w:r>
    </w:p>
    <w:p w14:paraId="2D811A0B">
      <w:r>
        <w:rPr>
          <w:b/>
        </w:rPr>
        <w:t>A:</w:t>
      </w:r>
    </w:p>
    <w:p w14:paraId="215782A3">
      <w:pPr>
        <w:numPr>
          <w:ilvl w:val="0"/>
          <w:numId w:val="6"/>
        </w:numPr>
      </w:pPr>
      <w:r>
        <w:rPr>
          <w:rStyle w:val="24"/>
          <w:color w:val="D34097"/>
          <w:shd w:val="clear" w:fill="E9EBED"/>
        </w:rPr>
        <w:t>computed</w:t>
      </w:r>
      <w:r>
        <w:t xml:space="preserve"> 有缓存，依赖不变时不重新计算</w:t>
      </w:r>
    </w:p>
    <w:p w14:paraId="009D6F12">
      <w:pPr>
        <w:numPr>
          <w:ilvl w:val="0"/>
          <w:numId w:val="6"/>
        </w:numPr>
      </w:pPr>
      <w:r>
        <w:rPr>
          <w:rStyle w:val="24"/>
          <w:color w:val="D34097"/>
          <w:shd w:val="clear" w:fill="E9EBED"/>
        </w:rPr>
        <w:t>method</w:t>
      </w:r>
      <w:r>
        <w:t xml:space="preserve"> 每次调用都会执行</w:t>
      </w:r>
    </w:p>
    <w:p w14:paraId="6D484BCE">
      <w:pPr>
        <w:numPr>
          <w:ilvl w:val="0"/>
          <w:numId w:val="6"/>
        </w:numPr>
      </w:pPr>
      <w:r>
        <w:rPr>
          <w:rStyle w:val="24"/>
          <w:color w:val="D34097"/>
          <w:shd w:val="clear" w:fill="E9EBED"/>
        </w:rPr>
        <w:t>computed</w:t>
      </w:r>
      <w:r>
        <w:t xml:space="preserve"> 适合派生状态，</w:t>
      </w:r>
      <w:r>
        <w:rPr>
          <w:rStyle w:val="24"/>
          <w:color w:val="D34097"/>
          <w:shd w:val="clear" w:fill="E9EBED"/>
        </w:rPr>
        <w:t>method</w:t>
      </w:r>
      <w:r>
        <w:t xml:space="preserve"> 适合事件处理</w:t>
      </w:r>
    </w:p>
    <w:p w14:paraId="4283719E">
      <w:pPr>
        <w:pStyle w:val="4"/>
      </w:pPr>
      <w:r>
        <w:t>Q3: 为什么需要 toRefs？</w:t>
      </w:r>
    </w:p>
    <w:p w14:paraId="4CC6865B">
      <w:r>
        <w:rPr>
          <w:b/>
        </w:rPr>
        <w:t>A:</w:t>
      </w:r>
    </w:p>
    <w:p w14:paraId="6212A8A1">
      <w:pPr>
        <w:numPr>
          <w:ilvl w:val="0"/>
          <w:numId w:val="7"/>
        </w:numPr>
      </w:pPr>
      <w:r>
        <w:t xml:space="preserve">解构 </w:t>
      </w:r>
      <w:r>
        <w:rPr>
          <w:rStyle w:val="24"/>
          <w:color w:val="D34097"/>
          <w:shd w:val="clear" w:fill="E9EBED"/>
        </w:rPr>
        <w:t>reactive</w:t>
      </w:r>
      <w:r>
        <w:t xml:space="preserve"> 对象会失去响应性</w:t>
      </w:r>
    </w:p>
    <w:p w14:paraId="55B440F5">
      <w:pPr>
        <w:numPr>
          <w:ilvl w:val="0"/>
          <w:numId w:val="7"/>
        </w:numPr>
      </w:pPr>
      <w:r>
        <w:rPr>
          <w:rStyle w:val="24"/>
          <w:color w:val="D34097"/>
          <w:shd w:val="clear" w:fill="E9EBED"/>
        </w:rPr>
        <w:t>toRefs</w:t>
      </w:r>
      <w:r>
        <w:t xml:space="preserve"> 将 </w:t>
      </w:r>
      <w:r>
        <w:rPr>
          <w:rStyle w:val="24"/>
          <w:color w:val="D34097"/>
          <w:shd w:val="clear" w:fill="E9EBED"/>
        </w:rPr>
        <w:t>reactive</w:t>
      </w:r>
      <w:r>
        <w:t xml:space="preserve"> 对象的每个属性转为 </w:t>
      </w:r>
      <w:r>
        <w:rPr>
          <w:rStyle w:val="24"/>
          <w:color w:val="D34097"/>
          <w:shd w:val="clear" w:fill="E9EBED"/>
        </w:rPr>
        <w:t>ref</w:t>
      </w:r>
    </w:p>
    <w:p w14:paraId="343C670F">
      <w:pPr>
        <w:numPr>
          <w:ilvl w:val="0"/>
          <w:numId w:val="7"/>
        </w:numPr>
      </w:pPr>
      <w:r>
        <w:t>在返回对象时保持响应性</w:t>
      </w:r>
    </w:p>
    <w:p w14:paraId="5CBE4090">
      <w:pPr>
        <w:pStyle w:val="3"/>
      </w:pPr>
      <w:r>
        <w:t>实战技巧</w:t>
      </w:r>
    </w:p>
    <w:p w14:paraId="31CB6B8F">
      <w:pPr>
        <w:pStyle w:val="4"/>
      </w:pPr>
      <w:r>
        <w:t>技巧1：组合式函数</w:t>
      </w:r>
    </w:p>
    <w:p w14:paraId="26E20ED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6" name="文本框 902j3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78130AF">
                            <w:r>
                              <w:t>// useCounter.js</w:t>
                            </w:r>
                          </w:p>
                          <w:p w14:paraId="7012EB31">
                            <w:r>
                              <w:t>import { ref, computed } from 'vue'</w:t>
                            </w:r>
                          </w:p>
                          <w:p w14:paraId="4154F5CD"/>
                          <w:p w14:paraId="47C1141E">
                            <w:r>
                              <w:t>export function useCounter(initialValue = 0) {</w:t>
                            </w:r>
                          </w:p>
                          <w:p w14:paraId="6C247DC6">
                            <w:r>
                              <w:t xml:space="preserve">  const count = ref(initialValue)</w:t>
                            </w:r>
                          </w:p>
                          <w:p w14:paraId="770A9766">
                            <w:r>
                              <w:t xml:space="preserve">  </w:t>
                            </w:r>
                          </w:p>
                          <w:p w14:paraId="0209AF20">
                            <w:r>
                              <w:t xml:space="preserve">  const double = computed(() =&gt; count.value * 2)</w:t>
                            </w:r>
                          </w:p>
                          <w:p w14:paraId="7E77FB71">
                            <w:r>
                              <w:t xml:space="preserve">  const increment = () =&gt; count.value++</w:t>
                            </w:r>
                          </w:p>
                          <w:p w14:paraId="050FC3F5">
                            <w:r>
                              <w:t xml:space="preserve">  const decrement = () =&gt; count.value--</w:t>
                            </w:r>
                          </w:p>
                          <w:p w14:paraId="0450B084">
                            <w:r>
                              <w:t xml:space="preserve">  const reset = () =&gt; count.value = initialValue</w:t>
                            </w:r>
                          </w:p>
                          <w:p w14:paraId="0D789717">
                            <w:r>
                              <w:t xml:space="preserve">  </w:t>
                            </w:r>
                          </w:p>
                          <w:p w14:paraId="51438C45">
                            <w:r>
                              <w:t xml:space="preserve">  return { count, double, increment, decrement, reset }</w:t>
                            </w:r>
                          </w:p>
                          <w:p w14:paraId="2D418602">
                            <w:r>
                              <w:t>}</w:t>
                            </w:r>
                          </w:p>
                          <w:p w14:paraId="1A3364F5"/>
                          <w:p w14:paraId="46A4723B">
                            <w:r>
                              <w:t>// 在组件中使用</w:t>
                            </w:r>
                          </w:p>
                          <w:p w14:paraId="7B75F8A7">
                            <w:r>
                              <w:t>const { count, double, increment } = useCounter(10)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02j3q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CSI&#10;U6heAgAA4Q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78130AF">
                      <w:r>
                        <w:t>// useCounter.js</w:t>
                      </w:r>
                    </w:p>
                    <w:p w14:paraId="7012EB31">
                      <w:r>
                        <w:t>import { ref, computed } from 'vue'</w:t>
                      </w:r>
                    </w:p>
                    <w:p w14:paraId="4154F5CD"/>
                    <w:p w14:paraId="47C1141E">
                      <w:r>
                        <w:t>export function useCounter(initialValue = 0) {</w:t>
                      </w:r>
                    </w:p>
                    <w:p w14:paraId="6C247DC6">
                      <w:r>
                        <w:t xml:space="preserve">  const count = ref(initialValue)</w:t>
                      </w:r>
                    </w:p>
                    <w:p w14:paraId="770A9766">
                      <w:r>
                        <w:t xml:space="preserve">  </w:t>
                      </w:r>
                    </w:p>
                    <w:p w14:paraId="0209AF20">
                      <w:r>
                        <w:t xml:space="preserve">  const double = computed(() =&gt; count.value * 2)</w:t>
                      </w:r>
                    </w:p>
                    <w:p w14:paraId="7E77FB71">
                      <w:r>
                        <w:t xml:space="preserve">  const increment = () =&gt; count.value++</w:t>
                      </w:r>
                    </w:p>
                    <w:p w14:paraId="050FC3F5">
                      <w:r>
                        <w:t xml:space="preserve">  const decrement = () =&gt; count.value--</w:t>
                      </w:r>
                    </w:p>
                    <w:p w14:paraId="0450B084">
                      <w:r>
                        <w:t xml:space="preserve">  const reset = () =&gt; count.value = initialValue</w:t>
                      </w:r>
                    </w:p>
                    <w:p w14:paraId="0D789717">
                      <w:r>
                        <w:t xml:space="preserve">  </w:t>
                      </w:r>
                    </w:p>
                    <w:p w14:paraId="51438C45">
                      <w:r>
                        <w:t xml:space="preserve">  return { count, double, increment, decrement, reset }</w:t>
                      </w:r>
                    </w:p>
                    <w:p w14:paraId="2D418602">
                      <w:r>
                        <w:t>}</w:t>
                      </w:r>
                    </w:p>
                    <w:p w14:paraId="1A3364F5"/>
                    <w:p w14:paraId="46A4723B">
                      <w:r>
                        <w:t>// 在组件中使用</w:t>
                      </w:r>
                    </w:p>
                    <w:p w14:paraId="7B75F8A7">
                      <w:r>
                        <w:t>const { count, double, increment } = useCounter(10)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4CD440D">
      <w:pPr>
        <w:pStyle w:val="4"/>
      </w:pPr>
      <w:r>
        <w:t>技巧2：表单处理</w:t>
      </w:r>
    </w:p>
    <w:p w14:paraId="11F7EC1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78" name="文本框 0zzph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BA37FA6">
                            <w:r>
                              <w:t>import { reactive, computed, toRefs } from 'vue'</w:t>
                            </w:r>
                          </w:p>
                          <w:p w14:paraId="2986FB28"/>
                          <w:p w14:paraId="4F54EF4E">
                            <w:r>
                              <w:t>export function useForm(initialValues = {}) {</w:t>
                            </w:r>
                          </w:p>
                          <w:p w14:paraId="7A4949A5">
                            <w:r>
                              <w:t xml:space="preserve">  const form = reactive({ ...initialValues })</w:t>
                            </w:r>
                          </w:p>
                          <w:p w14:paraId="05FB9070">
                            <w:r>
                              <w:t xml:space="preserve">  const errors = reactive({})</w:t>
                            </w:r>
                          </w:p>
                          <w:p w14:paraId="64FECB62">
                            <w:r>
                              <w:t xml:space="preserve">  const isSubmitting = ref(false)</w:t>
                            </w:r>
                          </w:p>
                          <w:p w14:paraId="2A7E5F10">
                            <w:r>
                              <w:t xml:space="preserve">  </w:t>
                            </w:r>
                          </w:p>
                          <w:p w14:paraId="424DFE18">
                            <w:r>
                              <w:t xml:space="preserve">  const isValid = computed(() =&gt; {</w:t>
                            </w:r>
                          </w:p>
                          <w:p w14:paraId="788E28A0">
                            <w:r>
                              <w:t xml:space="preserve">    return Object.keys(errors).length === 0</w:t>
                            </w:r>
                          </w:p>
                          <w:p w14:paraId="1101DD5E">
                            <w:r>
                              <w:t xml:space="preserve">  })</w:t>
                            </w:r>
                          </w:p>
                          <w:p w14:paraId="7930BF00">
                            <w:r>
                              <w:t xml:space="preserve">  </w:t>
                            </w:r>
                          </w:p>
                          <w:p w14:paraId="55825025">
                            <w:r>
                              <w:t xml:space="preserve">  const reset = () =&gt; {</w:t>
                            </w:r>
                          </w:p>
                          <w:p w14:paraId="2E5BDBF1">
                            <w:r>
                              <w:t xml:space="preserve">    Object.assign(form, initialValues)</w:t>
                            </w:r>
                          </w:p>
                          <w:p w14:paraId="3C075A5B">
                            <w:r>
                              <w:t xml:space="preserve">    Object.keys(errors).forEach(key =&gt; delete errors[key])</w:t>
                            </w:r>
                          </w:p>
                          <w:p w14:paraId="12CEE820">
                            <w:r>
                              <w:t xml:space="preserve">  }</w:t>
                            </w:r>
                          </w:p>
                          <w:p w14:paraId="5E372255">
                            <w:r>
                              <w:t xml:space="preserve">  </w:t>
                            </w:r>
                          </w:p>
                          <w:p w14:paraId="75BA0D3B">
                            <w:r>
                              <w:t xml:space="preserve">  return {</w:t>
                            </w:r>
                          </w:p>
                          <w:p w14:paraId="374F6550">
                            <w:r>
                              <w:t xml:space="preserve">    ...toRefs(form),</w:t>
                            </w:r>
                          </w:p>
                          <w:p w14:paraId="440E5AD7">
                            <w:r>
                              <w:t xml:space="preserve">    errors,</w:t>
                            </w:r>
                          </w:p>
                          <w:p w14:paraId="7AD87982">
                            <w:r>
                              <w:t xml:space="preserve">    isSubmitting,</w:t>
                            </w:r>
                          </w:p>
                          <w:p w14:paraId="57E8BD3D">
                            <w:r>
                              <w:t xml:space="preserve">    isValid,</w:t>
                            </w:r>
                          </w:p>
                          <w:p w14:paraId="58F7B2CD">
                            <w:r>
                              <w:t xml:space="preserve">    reset</w:t>
                            </w:r>
                          </w:p>
                          <w:p w14:paraId="265F77CA">
                            <w:r>
                              <w:t xml:space="preserve">  }</w:t>
                            </w:r>
                          </w:p>
                          <w:p w14:paraId="2B68DC1C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0zzph1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Fsku&#10;X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BA37FA6">
                      <w:r>
                        <w:t>import { reactive, computed, toRefs } from 'vue'</w:t>
                      </w:r>
                    </w:p>
                    <w:p w14:paraId="2986FB28"/>
                    <w:p w14:paraId="4F54EF4E">
                      <w:r>
                        <w:t>export function useForm(initialValues = {}) {</w:t>
                      </w:r>
                    </w:p>
                    <w:p w14:paraId="7A4949A5">
                      <w:r>
                        <w:t xml:space="preserve">  const form = reactive({ ...initialValues })</w:t>
                      </w:r>
                    </w:p>
                    <w:p w14:paraId="05FB9070">
                      <w:r>
                        <w:t xml:space="preserve">  const errors = reactive({})</w:t>
                      </w:r>
                    </w:p>
                    <w:p w14:paraId="64FECB62">
                      <w:r>
                        <w:t xml:space="preserve">  const isSubmitting = ref(false)</w:t>
                      </w:r>
                    </w:p>
                    <w:p w14:paraId="2A7E5F10">
                      <w:r>
                        <w:t xml:space="preserve">  </w:t>
                      </w:r>
                    </w:p>
                    <w:p w14:paraId="424DFE18">
                      <w:r>
                        <w:t xml:space="preserve">  const isValid = computed(() =&gt; {</w:t>
                      </w:r>
                    </w:p>
                    <w:p w14:paraId="788E28A0">
                      <w:r>
                        <w:t xml:space="preserve">    return Object.keys(errors).length === 0</w:t>
                      </w:r>
                    </w:p>
                    <w:p w14:paraId="1101DD5E">
                      <w:r>
                        <w:t xml:space="preserve">  })</w:t>
                      </w:r>
                    </w:p>
                    <w:p w14:paraId="7930BF00">
                      <w:r>
                        <w:t xml:space="preserve">  </w:t>
                      </w:r>
                    </w:p>
                    <w:p w14:paraId="55825025">
                      <w:r>
                        <w:t xml:space="preserve">  const reset = () =&gt; {</w:t>
                      </w:r>
                    </w:p>
                    <w:p w14:paraId="2E5BDBF1">
                      <w:r>
                        <w:t xml:space="preserve">    Object.assign(form, initialValues)</w:t>
                      </w:r>
                    </w:p>
                    <w:p w14:paraId="3C075A5B">
                      <w:r>
                        <w:t xml:space="preserve">    Object.keys(errors).forEach(key =&gt; delete errors[key])</w:t>
                      </w:r>
                    </w:p>
                    <w:p w14:paraId="12CEE820">
                      <w:r>
                        <w:t xml:space="preserve">  }</w:t>
                      </w:r>
                    </w:p>
                    <w:p w14:paraId="5E372255">
                      <w:r>
                        <w:t xml:space="preserve">  </w:t>
                      </w:r>
                    </w:p>
                    <w:p w14:paraId="75BA0D3B">
                      <w:r>
                        <w:t xml:space="preserve">  return {</w:t>
                      </w:r>
                    </w:p>
                    <w:p w14:paraId="374F6550">
                      <w:r>
                        <w:t xml:space="preserve">    ...toRefs(form),</w:t>
                      </w:r>
                    </w:p>
                    <w:p w14:paraId="440E5AD7">
                      <w:r>
                        <w:t xml:space="preserve">    errors,</w:t>
                      </w:r>
                    </w:p>
                    <w:p w14:paraId="7AD87982">
                      <w:r>
                        <w:t xml:space="preserve">    isSubmitting,</w:t>
                      </w:r>
                    </w:p>
                    <w:p w14:paraId="57E8BD3D">
                      <w:r>
                        <w:t xml:space="preserve">    isValid,</w:t>
                      </w:r>
                    </w:p>
                    <w:p w14:paraId="58F7B2CD">
                      <w:r>
                        <w:t xml:space="preserve">    reset</w:t>
                      </w:r>
                    </w:p>
                    <w:p w14:paraId="265F77CA">
                      <w:r>
                        <w:t xml:space="preserve">  }</w:t>
                      </w:r>
                    </w:p>
                    <w:p w14:paraId="2B68DC1C"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43BAF51">
      <w:pPr>
        <w:pStyle w:val="3"/>
      </w:pPr>
      <w:r>
        <w:t>总结表格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</w:tblGrid>
      <w:tr w14:paraId="135545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F26EE19">
            <w:r>
              <w:t>工具</w:t>
            </w:r>
          </w:p>
        </w:tc>
        <w:tc>
          <w:tcPr>
            <w:tcW w:w="1800" w:type="dxa"/>
            <w:vAlign w:val="center"/>
          </w:tcPr>
          <w:p w14:paraId="17F70E0C">
            <w:r>
              <w:t>创建</w:t>
            </w:r>
          </w:p>
        </w:tc>
        <w:tc>
          <w:tcPr>
            <w:tcW w:w="1800" w:type="dxa"/>
            <w:vAlign w:val="center"/>
          </w:tcPr>
          <w:p w14:paraId="4A379BE9">
            <w:r>
              <w:t>修改</w:t>
            </w:r>
          </w:p>
        </w:tc>
        <w:tc>
          <w:tcPr>
            <w:tcW w:w="1800" w:type="dxa"/>
            <w:vAlign w:val="center"/>
          </w:tcPr>
          <w:p w14:paraId="5231DE1C">
            <w:r>
              <w:t>读取</w:t>
            </w:r>
          </w:p>
        </w:tc>
        <w:tc>
          <w:tcPr>
            <w:tcW w:w="1800" w:type="dxa"/>
            <w:vAlign w:val="center"/>
          </w:tcPr>
          <w:p w14:paraId="6B2A568E">
            <w:r>
              <w:t>适用场景</w:t>
            </w:r>
          </w:p>
        </w:tc>
      </w:tr>
      <w:tr w14:paraId="1ADB58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800" w:type="dxa"/>
            <w:vAlign w:val="center"/>
          </w:tcPr>
          <w:p w14:paraId="297E25F0">
            <w:r>
              <w:rPr>
                <w:b/>
              </w:rPr>
              <w:t>ref</w:t>
            </w:r>
          </w:p>
        </w:tc>
        <w:tc>
          <w:tcPr>
            <w:tcW w:w="1800" w:type="dxa"/>
            <w:vAlign w:val="center"/>
          </w:tcPr>
          <w:p w14:paraId="794DCCE5">
            <w:r>
              <w:rPr>
                <w:rStyle w:val="24"/>
                <w:color w:val="D34097"/>
                <w:shd w:val="clear" w:fill="E9EBED"/>
              </w:rPr>
              <w:t>ref(value)</w:t>
            </w:r>
          </w:p>
        </w:tc>
        <w:tc>
          <w:tcPr>
            <w:tcW w:w="1800" w:type="dxa"/>
            <w:vAlign w:val="center"/>
          </w:tcPr>
          <w:p w14:paraId="10869FBC">
            <w:r>
              <w:rPr>
                <w:rStyle w:val="24"/>
                <w:color w:val="D34097"/>
                <w:shd w:val="clear" w:fill="E9EBED"/>
              </w:rPr>
              <w:t>.value =</w:t>
            </w:r>
          </w:p>
        </w:tc>
        <w:tc>
          <w:tcPr>
            <w:tcW w:w="1800" w:type="dxa"/>
            <w:vAlign w:val="center"/>
          </w:tcPr>
          <w:p w14:paraId="711B1444">
            <w:r>
              <w:rPr>
                <w:rStyle w:val="24"/>
                <w:color w:val="D34097"/>
                <w:shd w:val="clear" w:fill="E9EBED"/>
              </w:rPr>
              <w:t>.value</w:t>
            </w:r>
          </w:p>
        </w:tc>
        <w:tc>
          <w:tcPr>
            <w:tcW w:w="1800" w:type="dxa"/>
            <w:vAlign w:val="center"/>
          </w:tcPr>
          <w:p w14:paraId="32074067">
            <w:r>
              <w:t>基本类型、DOM引用</w:t>
            </w:r>
          </w:p>
        </w:tc>
      </w:tr>
      <w:tr w14:paraId="0716BC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EC9D744">
            <w:r>
              <w:rPr>
                <w:b/>
              </w:rPr>
              <w:t>reactive</w:t>
            </w:r>
          </w:p>
        </w:tc>
        <w:tc>
          <w:tcPr>
            <w:tcW w:w="1800" w:type="dxa"/>
            <w:vAlign w:val="center"/>
          </w:tcPr>
          <w:p w14:paraId="47C79979">
            <w:r>
              <w:rPr>
                <w:rStyle w:val="24"/>
                <w:color w:val="D34097"/>
                <w:shd w:val="clear" w:fill="E9EBED"/>
              </w:rPr>
              <w:t>reactive(obj)</w:t>
            </w:r>
          </w:p>
        </w:tc>
        <w:tc>
          <w:tcPr>
            <w:tcW w:w="1800" w:type="dxa"/>
            <w:vAlign w:val="center"/>
          </w:tcPr>
          <w:p w14:paraId="01451970">
            <w:r>
              <w:t>直接赋值</w:t>
            </w:r>
          </w:p>
        </w:tc>
        <w:tc>
          <w:tcPr>
            <w:tcW w:w="1800" w:type="dxa"/>
            <w:vAlign w:val="center"/>
          </w:tcPr>
          <w:p w14:paraId="0BD03C5C">
            <w:r>
              <w:t>直接访问</w:t>
            </w:r>
          </w:p>
        </w:tc>
        <w:tc>
          <w:tcPr>
            <w:tcW w:w="1800" w:type="dxa"/>
            <w:vAlign w:val="center"/>
          </w:tcPr>
          <w:p w14:paraId="573D4622">
            <w:r>
              <w:t>复杂对象、状态管理</w:t>
            </w:r>
          </w:p>
        </w:tc>
      </w:tr>
      <w:tr w14:paraId="460720F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8004FAF">
            <w:r>
              <w:rPr>
                <w:b/>
              </w:rPr>
              <w:t>computed</w:t>
            </w:r>
          </w:p>
        </w:tc>
        <w:tc>
          <w:tcPr>
            <w:tcW w:w="1800" w:type="dxa"/>
            <w:vAlign w:val="center"/>
          </w:tcPr>
          <w:p w14:paraId="76C75679">
            <w:r>
              <w:rPr>
                <w:rStyle w:val="24"/>
                <w:color w:val="D34097"/>
                <w:shd w:val="clear" w:fill="E9EBED"/>
              </w:rPr>
              <w:t>computed(fn)</w:t>
            </w:r>
          </w:p>
        </w:tc>
        <w:tc>
          <w:tcPr>
            <w:tcW w:w="1800" w:type="dxa"/>
            <w:vAlign w:val="center"/>
          </w:tcPr>
          <w:p w14:paraId="1737D28C">
            <w:r>
              <w:t>不可写（默认）</w:t>
            </w:r>
          </w:p>
        </w:tc>
        <w:tc>
          <w:tcPr>
            <w:tcW w:w="1800" w:type="dxa"/>
            <w:vAlign w:val="center"/>
          </w:tcPr>
          <w:p w14:paraId="04A6B9CA">
            <w:r>
              <w:rPr>
                <w:rStyle w:val="24"/>
                <w:color w:val="D34097"/>
                <w:shd w:val="clear" w:fill="E9EBED"/>
              </w:rPr>
              <w:t>.value</w:t>
            </w:r>
          </w:p>
        </w:tc>
        <w:tc>
          <w:tcPr>
            <w:tcW w:w="1800" w:type="dxa"/>
            <w:vAlign w:val="center"/>
          </w:tcPr>
          <w:p w14:paraId="77974BBF">
            <w:r>
              <w:t>派生状态、计算值</w:t>
            </w:r>
          </w:p>
        </w:tc>
      </w:tr>
    </w:tbl>
    <w:p w14:paraId="5DAA648D"/>
    <w:p w14:paraId="793037E1">
      <w:r>
        <w:t>记住这个简单规则：</w:t>
      </w:r>
    </w:p>
    <w:p w14:paraId="46C85AE0">
      <w:pPr>
        <w:numPr>
          <w:ilvl w:val="0"/>
          <w:numId w:val="8"/>
        </w:numPr>
      </w:pPr>
      <w:r>
        <w:t xml:space="preserve">用 </w:t>
      </w:r>
      <w:r>
        <w:rPr>
          <w:b/>
        </w:rPr>
        <w:t>ref</w:t>
      </w:r>
      <w:r>
        <w:t xml:space="preserve"> 处理</w:t>
      </w:r>
      <w:r>
        <w:rPr>
          <w:b/>
        </w:rPr>
        <w:t>基本类型</w:t>
      </w:r>
      <w:r>
        <w:t>和</w:t>
      </w:r>
      <w:r>
        <w:rPr>
          <w:b/>
        </w:rPr>
        <w:t>DOM引用</w:t>
      </w:r>
    </w:p>
    <w:p w14:paraId="291EFC16">
      <w:pPr>
        <w:numPr>
          <w:ilvl w:val="0"/>
          <w:numId w:val="8"/>
        </w:numPr>
      </w:pPr>
      <w:r>
        <w:t xml:space="preserve">用 </w:t>
      </w:r>
      <w:r>
        <w:rPr>
          <w:b/>
        </w:rPr>
        <w:t>reactive</w:t>
      </w:r>
      <w:r>
        <w:t xml:space="preserve"> 处理</w:t>
      </w:r>
      <w:r>
        <w:rPr>
          <w:b/>
        </w:rPr>
        <w:t>复杂对象</w:t>
      </w:r>
    </w:p>
    <w:p w14:paraId="052E17AC">
      <w:pPr>
        <w:numPr>
          <w:ilvl w:val="0"/>
          <w:numId w:val="8"/>
        </w:numPr>
      </w:pPr>
      <w:r>
        <w:t xml:space="preserve">用 </w:t>
      </w:r>
      <w:r>
        <w:rPr>
          <w:b/>
        </w:rPr>
        <w:t>computed</w:t>
      </w:r>
      <w:r>
        <w:t xml:space="preserve"> 处理</w:t>
      </w:r>
      <w:r>
        <w:rPr>
          <w:b/>
        </w:rPr>
        <w:t>需要计算的值</w:t>
      </w:r>
    </w:p>
    <w:p w14:paraId="26D57457">
      <w:r>
        <w:t>这三大件是 Vue 3 响应式编程的基石，掌握它们就能写出优雅高效的 Vue 代码！</w:t>
      </w:r>
    </w:p>
    <w:p w14:paraId="15FF38F1"/>
    <w:p w14:paraId="60BF01DF">
      <w:r>
        <w:rPr>
          <w:rFonts w:hint="eastAsia"/>
          <w:b/>
          <w:lang w:val="en-US" w:eastAsia="zh-CN"/>
        </w:rPr>
        <w:t>④</w:t>
      </w:r>
      <w:r>
        <w:rPr>
          <w:b/>
        </w:rPr>
        <w:t>用户:</w:t>
      </w:r>
    </w:p>
    <w:p w14:paraId="1F2E4807">
      <w:r>
        <w:t>你就介绍vue3就好，用通俗易懂的例子介绍生命周期钩子具体在哪些地方会派上用场，好点化我这个冥顽不灵的渣滓</w:t>
      </w:r>
    </w:p>
    <w:p w14:paraId="2B6E8ECA">
      <w:r>
        <w:rPr>
          <w:b/>
        </w:rPr>
        <w:t>元宝:</w:t>
      </w:r>
    </w:p>
    <w:p w14:paraId="28999ED9">
      <w:pPr>
        <w:pStyle w:val="2"/>
      </w:pPr>
      <w:r>
        <w:t>用大白话讲 Vue 3 生命周期钩子</w:t>
      </w:r>
    </w:p>
    <w:p w14:paraId="735D1FCA">
      <w:r>
        <w:t>别这么说自己！谁都是从“渣滓”过来的。咱们用</w:t>
      </w:r>
      <w:r>
        <w:rPr>
          <w:b/>
        </w:rPr>
        <w:t>最接地气的例子</w:t>
      </w:r>
      <w:r>
        <w:t>来说清楚生命周期钩子，保证你听完就能用！</w:t>
      </w:r>
    </w:p>
    <w:p w14:paraId="1ABC93C0">
      <w:pPr>
        <w:pStyle w:val="3"/>
      </w:pPr>
      <w:r>
        <w:t>场景：你开了一家奶茶店 🥤</w:t>
      </w:r>
    </w:p>
    <w:p w14:paraId="525E501F">
      <w:r>
        <w:t>你的奶茶店（Vue 组件）从开店到关店的全过程，就是生命周期。</w:t>
      </w:r>
    </w:p>
    <w:p w14:paraId="31A790C4">
      <w:pPr>
        <w:pBdr>
          <w:bottom w:val="single" w:color="020201" w:sz="4" w:space="0"/>
        </w:pBdr>
      </w:pPr>
    </w:p>
    <w:p w14:paraId="46BADFE8">
      <w:pPr>
        <w:pStyle w:val="3"/>
      </w:pPr>
      <w:r>
        <w:t xml:space="preserve">1. </w:t>
      </w:r>
      <w:r>
        <w:rPr>
          <w:rStyle w:val="24"/>
          <w:color w:val="D34097"/>
          <w:shd w:val="clear" w:fill="E9EBED"/>
        </w:rPr>
        <w:t>setup()</w:t>
      </w:r>
      <w:r>
        <w:t xml:space="preserve"> - 租店面、办执照阶段</w:t>
      </w:r>
    </w:p>
    <w:p w14:paraId="7B6BEB38">
      <w:r>
        <w:rPr>
          <w:b/>
        </w:rPr>
        <w:t>（组件还没创建，但准备工作开始了）</w:t>
      </w:r>
    </w:p>
    <w:p w14:paraId="685B35B1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0" name="文本框 fwr0f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CA7518C">
                            <w:r>
                              <w:t>// 就像你决定开奶茶店，先规划</w:t>
                            </w:r>
                          </w:p>
                          <w:p w14:paraId="72622DA6">
                            <w:r>
                              <w:t>import { ref } from 'vue'</w:t>
                            </w:r>
                          </w:p>
                          <w:p w14:paraId="7FE94D87"/>
                          <w:p w14:paraId="2676CF56">
                            <w:r>
                              <w:t>export default {</w:t>
                            </w:r>
                          </w:p>
                          <w:p w14:paraId="78A8F9D8">
                            <w:r>
                              <w:t xml:space="preserve">  setup() {</w:t>
                            </w:r>
                          </w:p>
                          <w:p w14:paraId="5270995B">
                            <w:r>
                              <w:t xml:space="preserve">    console.log('1️⃣ setup：我在琢磨开什么店')</w:t>
                            </w:r>
                          </w:p>
                          <w:p w14:paraId="2A1AE70E">
                            <w:r>
                              <w:t xml:space="preserve">    </w:t>
                            </w:r>
                          </w:p>
                          <w:p w14:paraId="1DF1C4FE">
                            <w:r>
                              <w:t xml:space="preserve">    // 先想好要卖什么</w:t>
                            </w:r>
                          </w:p>
                          <w:p w14:paraId="464413DA">
                            <w:r>
                              <w:t xml:space="preserve">    const menu = ref(['奶茶', '果茶', '咖啡'])</w:t>
                            </w:r>
                          </w:p>
                          <w:p w14:paraId="48A4969C">
                            <w:r>
                              <w:t xml:space="preserve">    const price = ref(15)</w:t>
                            </w:r>
                          </w:p>
                          <w:p w14:paraId="12AC26C5">
                            <w:r>
                              <w:t xml:space="preserve">    </w:t>
                            </w:r>
                          </w:p>
                          <w:p w14:paraId="21364E15">
                            <w:r>
                              <w:t xml:space="preserve">    return { menu, price }  // 把这些想法记在本子上</w:t>
                            </w:r>
                          </w:p>
                          <w:p w14:paraId="3C3671EB">
                            <w:r>
                              <w:t xml:space="preserve">  }</w:t>
                            </w:r>
                          </w:p>
                          <w:p w14:paraId="30F54942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fwr0fy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yGou6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CA7518C">
                      <w:r>
                        <w:t>// 就像你决定开奶茶店，先规划</w:t>
                      </w:r>
                    </w:p>
                    <w:p w14:paraId="72622DA6">
                      <w:r>
                        <w:t>import { ref } from 'vue'</w:t>
                      </w:r>
                    </w:p>
                    <w:p w14:paraId="7FE94D87"/>
                    <w:p w14:paraId="2676CF56">
                      <w:r>
                        <w:t>export default {</w:t>
                      </w:r>
                    </w:p>
                    <w:p w14:paraId="78A8F9D8">
                      <w:r>
                        <w:t xml:space="preserve">  setup() {</w:t>
                      </w:r>
                    </w:p>
                    <w:p w14:paraId="5270995B">
                      <w:r>
                        <w:t xml:space="preserve">    console.log('1️⃣ setup：我在琢磨开什么店')</w:t>
                      </w:r>
                    </w:p>
                    <w:p w14:paraId="2A1AE70E">
                      <w:r>
                        <w:t xml:space="preserve">    </w:t>
                      </w:r>
                    </w:p>
                    <w:p w14:paraId="1DF1C4FE">
                      <w:r>
                        <w:t xml:space="preserve">    // 先想好要卖什么</w:t>
                      </w:r>
                    </w:p>
                    <w:p w14:paraId="464413DA">
                      <w:r>
                        <w:t xml:space="preserve">    const menu = ref(['奶茶', '果茶', '咖啡'])</w:t>
                      </w:r>
                    </w:p>
                    <w:p w14:paraId="48A4969C">
                      <w:r>
                        <w:t xml:space="preserve">    const price = ref(15)</w:t>
                      </w:r>
                    </w:p>
                    <w:p w14:paraId="12AC26C5">
                      <w:r>
                        <w:t xml:space="preserve">    </w:t>
                      </w:r>
                    </w:p>
                    <w:p w14:paraId="21364E15">
                      <w:r>
                        <w:t xml:space="preserve">    return { menu, price }  // 把这些想法记在本子上</w:t>
                      </w:r>
                    </w:p>
                    <w:p w14:paraId="3C3671EB">
                      <w:r>
                        <w:t xml:space="preserve">  }</w:t>
                      </w:r>
                    </w:p>
                    <w:p w14:paraId="30F54942"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369C09D">
      <w:r>
        <w:rPr>
          <w:b/>
        </w:rPr>
        <w:t>啥时候用？</w:t>
      </w:r>
    </w:p>
    <w:p w14:paraId="169AA37A">
      <w:pPr>
        <w:numPr>
          <w:ilvl w:val="0"/>
          <w:numId w:val="9"/>
        </w:numPr>
      </w:pPr>
      <w:r>
        <w:t>声明变量、方法</w:t>
      </w:r>
    </w:p>
    <w:p w14:paraId="72F19DE6">
      <w:pPr>
        <w:numPr>
          <w:ilvl w:val="0"/>
          <w:numId w:val="9"/>
        </w:numPr>
      </w:pPr>
      <w:r>
        <w:t>准备初始数据</w:t>
      </w:r>
    </w:p>
    <w:p w14:paraId="1664B012">
      <w:pPr>
        <w:numPr>
          <w:ilvl w:val="0"/>
          <w:numId w:val="9"/>
        </w:numPr>
      </w:pPr>
      <w:r>
        <w:t>但</w:t>
      </w:r>
      <w:r>
        <w:rPr>
          <w:b/>
        </w:rPr>
        <w:t>不能操作DOM</w:t>
      </w:r>
      <w:r>
        <w:t>（店面都没租，装修啥啊）</w:t>
      </w:r>
    </w:p>
    <w:p w14:paraId="77C059BC">
      <w:pPr>
        <w:pBdr>
          <w:bottom w:val="single" w:color="020201" w:sz="4" w:space="0"/>
        </w:pBdr>
      </w:pPr>
    </w:p>
    <w:p w14:paraId="01B22C87">
      <w:pPr>
        <w:pStyle w:val="3"/>
      </w:pPr>
      <w:r>
        <w:t xml:space="preserve">2. </w:t>
      </w:r>
      <w:r>
        <w:rPr>
          <w:rStyle w:val="24"/>
          <w:color w:val="D34097"/>
          <w:shd w:val="clear" w:fill="E9EBED"/>
        </w:rPr>
        <w:t>onBeforeMount()</w:t>
      </w:r>
      <w:r>
        <w:t xml:space="preserve"> - 店面装修好了，还没开业</w:t>
      </w:r>
    </w:p>
    <w:p w14:paraId="32C3CD4A">
      <w:r>
        <w:rPr>
          <w:b/>
        </w:rPr>
        <w:t>（模板编译完成，但还没挂到页面上）</w:t>
      </w:r>
    </w:p>
    <w:p w14:paraId="626BB0B6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2" name="文本框 doli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AF98431">
                            <w:r>
                              <w:t>import { onBeforeMount } from 'vue'</w:t>
                            </w:r>
                          </w:p>
                          <w:p w14:paraId="289868C5"/>
                          <w:p w14:paraId="306764EE">
                            <w:r>
                              <w:t>onBeforeMount(() =&gt; {</w:t>
                            </w:r>
                          </w:p>
                          <w:p w14:paraId="38852008">
                            <w:r>
                              <w:t xml:space="preserve">  console.log('2️⃣ onBeforeMount：店面装修好了，桌椅摆好了')</w:t>
                            </w:r>
                          </w:p>
                          <w:p w14:paraId="4E7AABC8">
                            <w:r>
                              <w:t xml:space="preserve">  console.log('但还没挂牌子，顾客看不到')</w:t>
                            </w:r>
                          </w:p>
                          <w:p w14:paraId="23CA9171">
                            <w:r>
                              <w:t xml:space="preserve">  </w:t>
                            </w:r>
                          </w:p>
                          <w:p w14:paraId="3274575A">
                            <w:r>
                              <w:t xml:space="preserve">  // 这时候可以做最后的检查</w:t>
                            </w:r>
                          </w:p>
                          <w:p w14:paraId="1EAE7BF4">
                            <w:r>
                              <w:t xml:space="preserve">  const today = new Date().getDay()</w:t>
                            </w:r>
                          </w:p>
                          <w:p w14:paraId="79DFA022">
                            <w:r>
                              <w:t xml:space="preserve">  if (today === 0) {</w:t>
                            </w:r>
                          </w:p>
                          <w:p w14:paraId="271154D1">
                            <w:r>
                              <w:t xml:space="preserve">    console.log('明天是周一，记得多备点原料！')</w:t>
                            </w:r>
                          </w:p>
                          <w:p w14:paraId="1AB35076">
                            <w:r>
                              <w:t xml:space="preserve">  }</w:t>
                            </w:r>
                          </w:p>
                          <w:p w14:paraId="3BF78CF9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oli62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OjwkO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AF98431">
                      <w:r>
                        <w:t>import { onBeforeMount } from 'vue'</w:t>
                      </w:r>
                    </w:p>
                    <w:p w14:paraId="289868C5"/>
                    <w:p w14:paraId="306764EE">
                      <w:r>
                        <w:t>onBeforeMount(() =&gt; {</w:t>
                      </w:r>
                    </w:p>
                    <w:p w14:paraId="38852008">
                      <w:r>
                        <w:t xml:space="preserve">  console.log('2️⃣ onBeforeMount：店面装修好了，桌椅摆好了')</w:t>
                      </w:r>
                    </w:p>
                    <w:p w14:paraId="4E7AABC8">
                      <w:r>
                        <w:t xml:space="preserve">  console.log('但还没挂牌子，顾客看不到')</w:t>
                      </w:r>
                    </w:p>
                    <w:p w14:paraId="23CA9171">
                      <w:r>
                        <w:t xml:space="preserve">  </w:t>
                      </w:r>
                    </w:p>
                    <w:p w14:paraId="3274575A">
                      <w:r>
                        <w:t xml:space="preserve">  // 这时候可以做最后的检查</w:t>
                      </w:r>
                    </w:p>
                    <w:p w14:paraId="1EAE7BF4">
                      <w:r>
                        <w:t xml:space="preserve">  const today = new Date().getDay()</w:t>
                      </w:r>
                    </w:p>
                    <w:p w14:paraId="79DFA022">
                      <w:r>
                        <w:t xml:space="preserve">  if (today === 0) {</w:t>
                      </w:r>
                    </w:p>
                    <w:p w14:paraId="271154D1">
                      <w:r>
                        <w:t xml:space="preserve">    console.log('明天是周一，记得多备点原料！')</w:t>
                      </w:r>
                    </w:p>
                    <w:p w14:paraId="1AB35076">
                      <w:r>
                        <w:t xml:space="preserve">  }</w:t>
                      </w:r>
                    </w:p>
                    <w:p w14:paraId="3BF78CF9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79BC34C">
      <w:r>
        <w:rPr>
          <w:b/>
        </w:rPr>
        <w:t>啥时候用？</w:t>
      </w:r>
    </w:p>
    <w:p w14:paraId="5A1F942E">
      <w:pPr>
        <w:numPr>
          <w:ilvl w:val="0"/>
          <w:numId w:val="10"/>
        </w:numPr>
      </w:pPr>
      <w:r>
        <w:t>开业前的最后检查</w:t>
      </w:r>
    </w:p>
    <w:p w14:paraId="02A76A09">
      <w:pPr>
        <w:numPr>
          <w:ilvl w:val="0"/>
          <w:numId w:val="10"/>
        </w:numPr>
      </w:pPr>
      <w:r>
        <w:t>根据条件做准备工作</w:t>
      </w:r>
    </w:p>
    <w:p w14:paraId="69268C23">
      <w:pPr>
        <w:numPr>
          <w:ilvl w:val="0"/>
          <w:numId w:val="10"/>
        </w:numPr>
      </w:pPr>
      <w:r>
        <w:t>但</w:t>
      </w:r>
      <w:r>
        <w:rPr>
          <w:b/>
        </w:rPr>
        <w:t>还不能接客</w:t>
      </w:r>
      <w:r>
        <w:t>（店面没开张）</w:t>
      </w:r>
    </w:p>
    <w:p w14:paraId="26742A0F">
      <w:pPr>
        <w:pBdr>
          <w:bottom w:val="single" w:color="020201" w:sz="4" w:space="0"/>
        </w:pBdr>
      </w:pPr>
    </w:p>
    <w:p w14:paraId="75BDD726">
      <w:pPr>
        <w:pStyle w:val="3"/>
      </w:pPr>
      <w:r>
        <w:t xml:space="preserve">3. </w:t>
      </w:r>
      <w:r>
        <w:rPr>
          <w:rStyle w:val="24"/>
          <w:color w:val="D34097"/>
          <w:shd w:val="clear" w:fill="E9EBED"/>
        </w:rPr>
        <w:t>onMounted()</w:t>
      </w:r>
      <w:r>
        <w:t xml:space="preserve"> - 正式开业大吉！</w:t>
      </w:r>
    </w:p>
    <w:p w14:paraId="2E178CCF">
      <w:r>
        <w:rPr>
          <w:b/>
        </w:rPr>
        <w:t>（组件已经显示在页面上了）</w:t>
      </w:r>
    </w:p>
    <w:p w14:paraId="356A0848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4" name="文本框 ptxmf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DB46F26">
                            <w:r>
                              <w:t>import { onMounted, ref } from 'vue'</w:t>
                            </w:r>
                          </w:p>
                          <w:p w14:paraId="35529AAA"/>
                          <w:p w14:paraId="747C5BAE">
                            <w:r>
                              <w:t>const customerCount = ref(0)</w:t>
                            </w:r>
                          </w:p>
                          <w:p w14:paraId="35557428"/>
                          <w:p w14:paraId="26E7A0CF">
                            <w:r>
                              <w:t>onMounted(() =&gt; {</w:t>
                            </w:r>
                          </w:p>
                          <w:p w14:paraId="7A5F3F3C">
                            <w:r>
                              <w:t xml:space="preserve">  console.log('3️⃣ onMounted：🎉 开业大吉！挂牌营业啦！')</w:t>
                            </w:r>
                          </w:p>
                          <w:p w14:paraId="04EF1C19">
                            <w:r>
                              <w:t xml:space="preserve">  console.log('顾客可以进店点单了')</w:t>
                            </w:r>
                          </w:p>
                          <w:p w14:paraId="38F7EF22">
                            <w:r>
                              <w:t xml:space="preserve">  </w:t>
                            </w:r>
                          </w:p>
                          <w:p w14:paraId="3CB1030D">
                            <w:r>
                              <w:t xml:space="preserve">  // 这时候才能：</w:t>
                            </w:r>
                          </w:p>
                          <w:p w14:paraId="468BA1CD">
                            <w:r>
                              <w:t xml:space="preserve">  // 1. 操作DOM（比如挂招牌）</w:t>
                            </w:r>
                          </w:p>
                          <w:p w14:paraId="3402E111">
                            <w:r>
                              <w:t xml:space="preserve">  const signboard = document.querySelector('.shop-sign')</w:t>
                            </w:r>
                          </w:p>
                          <w:p w14:paraId="3D5F8777">
                            <w:r>
                              <w:t xml:space="preserve">  if (signboard) {</w:t>
                            </w:r>
                          </w:p>
                          <w:p w14:paraId="38EEC73C">
                            <w:r>
                              <w:t xml:space="preserve">    signboard.style.color = 'red'</w:t>
                            </w:r>
                          </w:p>
                          <w:p w14:paraId="71AD73E9">
                            <w:r>
                              <w:t xml:space="preserve">  }</w:t>
                            </w:r>
                          </w:p>
                          <w:p w14:paraId="6330CBB9">
                            <w:r>
                              <w:t xml:space="preserve">  </w:t>
                            </w:r>
                          </w:p>
                          <w:p w14:paraId="56C3751A">
                            <w:r>
                              <w:t xml:space="preserve">  // 2. 调用API（比如从总部获取最新菜单）</w:t>
                            </w:r>
                          </w:p>
                          <w:p w14:paraId="7C933AEA">
                            <w:r>
                              <w:t xml:space="preserve">  fetch('https://api.example.com/menu')</w:t>
                            </w:r>
                          </w:p>
                          <w:p w14:paraId="41A746F9">
                            <w:r>
                              <w:t xml:space="preserve">    .then(res =&gt; res.json())</w:t>
                            </w:r>
                          </w:p>
                          <w:p w14:paraId="0A419B47">
                            <w:r>
                              <w:t xml:space="preserve">    .then(data =&gt; {</w:t>
                            </w:r>
                          </w:p>
                          <w:p w14:paraId="37DB6693">
                            <w:r>
                              <w:t xml:space="preserve">      console.log('拿到最新菜单了')</w:t>
                            </w:r>
                          </w:p>
                          <w:p w14:paraId="7E9BB7D6">
                            <w:r>
                              <w:t xml:space="preserve">    })</w:t>
                            </w:r>
                          </w:p>
                          <w:p w14:paraId="48C9D871">
                            <w:r>
                              <w:t xml:space="preserve">  </w:t>
                            </w:r>
                          </w:p>
                          <w:p w14:paraId="7A057923">
                            <w:r>
                              <w:t xml:space="preserve">  // 3. 启动定时器（比如每小时统计客流量）</w:t>
                            </w:r>
                          </w:p>
                          <w:p w14:paraId="66538C77">
                            <w:r>
                              <w:t xml:space="preserve">  setInterval(() =&gt; {</w:t>
                            </w:r>
                          </w:p>
                          <w:p w14:paraId="3DF49976">
                            <w:r>
                              <w:t xml:space="preserve">    console.log(`当前客流量：${customerCount.value}人`)</w:t>
                            </w:r>
                          </w:p>
                          <w:p w14:paraId="008F2AB5">
                            <w:r>
                              <w:t xml:space="preserve">  }, 3600000)</w:t>
                            </w:r>
                          </w:p>
                          <w:p w14:paraId="19E619BC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ptxmfd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caC51FwCAADh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xoLnU&#10;XAIAAOE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DB46F26">
                      <w:r>
                        <w:t>import { onMounted, ref } from 'vue'</w:t>
                      </w:r>
                    </w:p>
                    <w:p w14:paraId="35529AAA"/>
                    <w:p w14:paraId="747C5BAE">
                      <w:r>
                        <w:t>const customerCount = ref(0)</w:t>
                      </w:r>
                    </w:p>
                    <w:p w14:paraId="35557428"/>
                    <w:p w14:paraId="26E7A0CF">
                      <w:r>
                        <w:t>onMounted(() =&gt; {</w:t>
                      </w:r>
                    </w:p>
                    <w:p w14:paraId="7A5F3F3C">
                      <w:r>
                        <w:t xml:space="preserve">  console.log('3️⃣ onMounted：🎉 开业大吉！挂牌营业啦！')</w:t>
                      </w:r>
                    </w:p>
                    <w:p w14:paraId="04EF1C19">
                      <w:r>
                        <w:t xml:space="preserve">  console.log('顾客可以进店点单了')</w:t>
                      </w:r>
                    </w:p>
                    <w:p w14:paraId="38F7EF22">
                      <w:r>
                        <w:t xml:space="preserve">  </w:t>
                      </w:r>
                    </w:p>
                    <w:p w14:paraId="3CB1030D">
                      <w:r>
                        <w:t xml:space="preserve">  // 这时候才能：</w:t>
                      </w:r>
                    </w:p>
                    <w:p w14:paraId="468BA1CD">
                      <w:r>
                        <w:t xml:space="preserve">  // 1. 操作DOM（比如挂招牌）</w:t>
                      </w:r>
                    </w:p>
                    <w:p w14:paraId="3402E111">
                      <w:r>
                        <w:t xml:space="preserve">  const signboard = document.querySelector('.shop-sign')</w:t>
                      </w:r>
                    </w:p>
                    <w:p w14:paraId="3D5F8777">
                      <w:r>
                        <w:t xml:space="preserve">  if (signboard) {</w:t>
                      </w:r>
                    </w:p>
                    <w:p w14:paraId="38EEC73C">
                      <w:r>
                        <w:t xml:space="preserve">    signboard.style.color = 'red'</w:t>
                      </w:r>
                    </w:p>
                    <w:p w14:paraId="71AD73E9">
                      <w:r>
                        <w:t xml:space="preserve">  }</w:t>
                      </w:r>
                    </w:p>
                    <w:p w14:paraId="6330CBB9">
                      <w:r>
                        <w:t xml:space="preserve">  </w:t>
                      </w:r>
                    </w:p>
                    <w:p w14:paraId="56C3751A">
                      <w:r>
                        <w:t xml:space="preserve">  // 2. 调用API（比如从总部获取最新菜单）</w:t>
                      </w:r>
                    </w:p>
                    <w:p w14:paraId="7C933AEA">
                      <w:r>
                        <w:t xml:space="preserve">  fetch('https://api.example.com/menu')</w:t>
                      </w:r>
                    </w:p>
                    <w:p w14:paraId="41A746F9">
                      <w:r>
                        <w:t xml:space="preserve">    .then(res =&gt; res.json())</w:t>
                      </w:r>
                    </w:p>
                    <w:p w14:paraId="0A419B47">
                      <w:r>
                        <w:t xml:space="preserve">    .then(data =&gt; {</w:t>
                      </w:r>
                    </w:p>
                    <w:p w14:paraId="37DB6693">
                      <w:r>
                        <w:t xml:space="preserve">      console.log('拿到最新菜单了')</w:t>
                      </w:r>
                    </w:p>
                    <w:p w14:paraId="7E9BB7D6">
                      <w:r>
                        <w:t xml:space="preserve">    })</w:t>
                      </w:r>
                    </w:p>
                    <w:p w14:paraId="48C9D871">
                      <w:r>
                        <w:t xml:space="preserve">  </w:t>
                      </w:r>
                    </w:p>
                    <w:p w14:paraId="7A057923">
                      <w:r>
                        <w:t xml:space="preserve">  // 3. 启动定时器（比如每小时统计客流量）</w:t>
                      </w:r>
                    </w:p>
                    <w:p w14:paraId="66538C77">
                      <w:r>
                        <w:t xml:space="preserve">  setInterval(() =&gt; {</w:t>
                      </w:r>
                    </w:p>
                    <w:p w14:paraId="3DF49976">
                      <w:r>
                        <w:t xml:space="preserve">    console.log(`当前客流量：${customerCount.value}人`)</w:t>
                      </w:r>
                    </w:p>
                    <w:p w14:paraId="008F2AB5">
                      <w:r>
                        <w:t xml:space="preserve">  }, 3600000)</w:t>
                      </w:r>
                    </w:p>
                    <w:p w14:paraId="19E619BC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B8F7BAC">
      <w:r>
        <w:rPr>
          <w:b/>
        </w:rPr>
        <w:t>啥时候用？（最多用的钩子！）</w:t>
      </w:r>
    </w:p>
    <w:p w14:paraId="30931E07">
      <w:pPr>
        <w:numPr>
          <w:ilvl w:val="0"/>
          <w:numId w:val="11"/>
        </w:numPr>
      </w:pPr>
      <w:r>
        <w:t>发请求获取数据</w:t>
      </w:r>
    </w:p>
    <w:p w14:paraId="6BF7B82C">
      <w:pPr>
        <w:numPr>
          <w:ilvl w:val="0"/>
          <w:numId w:val="11"/>
        </w:numPr>
      </w:pPr>
      <w:r>
        <w:t>操作DOM（改样式、初始化图表库）</w:t>
      </w:r>
    </w:p>
    <w:p w14:paraId="10B42636">
      <w:pPr>
        <w:numPr>
          <w:ilvl w:val="0"/>
          <w:numId w:val="11"/>
        </w:numPr>
      </w:pPr>
      <w:r>
        <w:t>启动定时器</w:t>
      </w:r>
    </w:p>
    <w:p w14:paraId="56CEB5D2">
      <w:pPr>
        <w:numPr>
          <w:ilvl w:val="0"/>
          <w:numId w:val="11"/>
        </w:numPr>
      </w:pPr>
      <w:r>
        <w:t>绑定全局事件（比如监听窗口大小变化）</w:t>
      </w:r>
    </w:p>
    <w:p w14:paraId="16E7B8E0">
      <w:pPr>
        <w:pBdr>
          <w:bottom w:val="single" w:color="020201" w:sz="4" w:space="0"/>
        </w:pBdr>
      </w:pPr>
    </w:p>
    <w:p w14:paraId="442FEBB7">
      <w:pPr>
        <w:pStyle w:val="3"/>
      </w:pPr>
      <w:r>
        <w:t xml:space="preserve">4. </w:t>
      </w:r>
      <w:r>
        <w:rPr>
          <w:rStyle w:val="24"/>
          <w:color w:val="D34097"/>
          <w:shd w:val="clear" w:fill="E9EBED"/>
        </w:rPr>
        <w:t>onBeforeUpdate()</w:t>
      </w:r>
      <w:r>
        <w:t xml:space="preserve"> - 准备调整菜单</w:t>
      </w:r>
    </w:p>
    <w:p w14:paraId="2D96BBEF">
      <w:r>
        <w:rPr>
          <w:b/>
        </w:rPr>
        <w:t>（数据变了，但页面还没更新）</w:t>
      </w:r>
    </w:p>
    <w:p w14:paraId="4DBE9AC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6" name="文本框 8zn7n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89624C9">
                            <w:r>
                              <w:t>import { onBeforeUpdate, ref } from 'vue'</w:t>
                            </w:r>
                          </w:p>
                          <w:p w14:paraId="25531B11"/>
                          <w:p w14:paraId="10CDD611">
                            <w:r>
                              <w:t>const menu = ref(['奶茶', '果茶'])</w:t>
                            </w:r>
                          </w:p>
                          <w:p w14:paraId="399388E0">
                            <w:r>
                              <w:t>const isAddingNewItem = ref(false)</w:t>
                            </w:r>
                          </w:p>
                          <w:p w14:paraId="43878FE8"/>
                          <w:p w14:paraId="439C110D">
                            <w:r>
                              <w:t>onBeforeUpdate(() =&gt; {</w:t>
                            </w:r>
                          </w:p>
                          <w:p w14:paraId="6151075B">
                            <w:r>
                              <w:t xml:space="preserve">  console.log('4️⃣ onBeforeUpdate：顾客说想喝新品，我准备加个"杨枝甘露"')</w:t>
                            </w:r>
                          </w:p>
                          <w:p w14:paraId="7D2E7B0A">
                            <w:r>
                              <w:t xml:space="preserve">  console.log('菜单还没改，现在还是老菜单：', menu.value)</w:t>
                            </w:r>
                          </w:p>
                          <w:p w14:paraId="7AD3A31C">
                            <w:r>
                              <w:t xml:space="preserve">  </w:t>
                            </w:r>
                          </w:p>
                          <w:p w14:paraId="0AA5E3D3">
                            <w:r>
                              <w:t xml:space="preserve">  // 记录当前的状态</w:t>
                            </w:r>
                          </w:p>
                          <w:p w14:paraId="32D1B4DA">
                            <w:r>
                              <w:t xml:space="preserve">  isAddingNewItem.value = true</w:t>
                            </w:r>
                          </w:p>
                          <w:p w14:paraId="2E1DE2B8">
                            <w:r>
                              <w:t xml:space="preserve">  </w:t>
                            </w:r>
                          </w:p>
                          <w:p w14:paraId="583370CB">
                            <w:r>
                              <w:t xml:space="preserve">  // 比如可以先备份旧菜单</w:t>
                            </w:r>
                          </w:p>
                          <w:p w14:paraId="425D5CEE">
                            <w:r>
                              <w:t xml:space="preserve">  localStorage.setItem('oldMenu', JSON.stringify(menu.value))</w:t>
                            </w:r>
                          </w:p>
                          <w:p w14:paraId="74C888D2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8zn7np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DFof&#10;B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89624C9">
                      <w:r>
                        <w:t>import { onBeforeUpdate, ref } from 'vue'</w:t>
                      </w:r>
                    </w:p>
                    <w:p w14:paraId="25531B11"/>
                    <w:p w14:paraId="10CDD611">
                      <w:r>
                        <w:t>const menu = ref(['奶茶', '果茶'])</w:t>
                      </w:r>
                    </w:p>
                    <w:p w14:paraId="399388E0">
                      <w:r>
                        <w:t>const isAddingNewItem = ref(false)</w:t>
                      </w:r>
                    </w:p>
                    <w:p w14:paraId="43878FE8"/>
                    <w:p w14:paraId="439C110D">
                      <w:r>
                        <w:t>onBeforeUpdate(() =&gt; {</w:t>
                      </w:r>
                    </w:p>
                    <w:p w14:paraId="6151075B">
                      <w:r>
                        <w:t xml:space="preserve">  console.log('4️⃣ onBeforeUpdate：顾客说想喝新品，我准备加个"杨枝甘露"')</w:t>
                      </w:r>
                    </w:p>
                    <w:p w14:paraId="7D2E7B0A">
                      <w:r>
                        <w:t xml:space="preserve">  console.log('菜单还没改，现在还是老菜单：', menu.value)</w:t>
                      </w:r>
                    </w:p>
                    <w:p w14:paraId="7AD3A31C">
                      <w:r>
                        <w:t xml:space="preserve">  </w:t>
                      </w:r>
                    </w:p>
                    <w:p w14:paraId="0AA5E3D3">
                      <w:r>
                        <w:t xml:space="preserve">  // 记录当前的状态</w:t>
                      </w:r>
                    </w:p>
                    <w:p w14:paraId="32D1B4DA">
                      <w:r>
                        <w:t xml:space="preserve">  isAddingNewItem.value = true</w:t>
                      </w:r>
                    </w:p>
                    <w:p w14:paraId="2E1DE2B8">
                      <w:r>
                        <w:t xml:space="preserve">  </w:t>
                      </w:r>
                    </w:p>
                    <w:p w14:paraId="583370CB">
                      <w:r>
                        <w:t xml:space="preserve">  // 比如可以先备份旧菜单</w:t>
                      </w:r>
                    </w:p>
                    <w:p w14:paraId="425D5CEE">
                      <w:r>
                        <w:t xml:space="preserve">  localStorage.setItem('oldMenu', JSON.stringify(menu.value))</w:t>
                      </w:r>
                    </w:p>
                    <w:p w14:paraId="74C888D2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27EB3C7">
      <w:r>
        <w:rPr>
          <w:b/>
        </w:rPr>
        <w:t>啥时候用？</w:t>
      </w:r>
    </w:p>
    <w:p w14:paraId="0706FFC9">
      <w:pPr>
        <w:numPr>
          <w:ilvl w:val="0"/>
          <w:numId w:val="12"/>
        </w:numPr>
      </w:pPr>
      <w:r>
        <w:t>更新前记录一些状态</w:t>
      </w:r>
    </w:p>
    <w:p w14:paraId="16334842">
      <w:pPr>
        <w:numPr>
          <w:ilvl w:val="0"/>
          <w:numId w:val="12"/>
        </w:numPr>
      </w:pPr>
      <w:r>
        <w:t>备份当前数据</w:t>
      </w:r>
    </w:p>
    <w:p w14:paraId="4B980D11">
      <w:pPr>
        <w:numPr>
          <w:ilvl w:val="0"/>
          <w:numId w:val="12"/>
        </w:numPr>
      </w:pPr>
      <w:r>
        <w:t>但</w:t>
      </w:r>
      <w:r>
        <w:rPr>
          <w:b/>
        </w:rPr>
        <w:t>很少用</w:t>
      </w:r>
      <w:r>
        <w:t>，大部分情况用不到</w:t>
      </w:r>
    </w:p>
    <w:p w14:paraId="51B6C9D8">
      <w:pPr>
        <w:pBdr>
          <w:bottom w:val="single" w:color="020201" w:sz="4" w:space="0"/>
        </w:pBdr>
      </w:pPr>
    </w:p>
    <w:p w14:paraId="6C14C4D5">
      <w:pPr>
        <w:pStyle w:val="3"/>
      </w:pPr>
      <w:r>
        <w:t xml:space="preserve">5. </w:t>
      </w:r>
      <w:r>
        <w:rPr>
          <w:rStyle w:val="24"/>
          <w:color w:val="D34097"/>
          <w:shd w:val="clear" w:fill="E9EBED"/>
        </w:rPr>
        <w:t>onUpdated()</w:t>
      </w:r>
      <w:r>
        <w:t xml:space="preserve"> - 新菜单上墙了</w:t>
      </w:r>
    </w:p>
    <w:p w14:paraId="2E6357ED">
      <w:r>
        <w:rPr>
          <w:b/>
        </w:rPr>
        <w:t>（页面已经更新完了）</w:t>
      </w:r>
    </w:p>
    <w:p w14:paraId="130719E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88" name="文本框 43bfk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2994D8B">
                            <w:r>
                              <w:t>import { onUpdated, ref } from 'vue'</w:t>
                            </w:r>
                          </w:p>
                          <w:p w14:paraId="57D4A0EF"/>
                          <w:p w14:paraId="490D12A2">
                            <w:r>
                              <w:t>const menu = ref(['奶茶', '果茶'])</w:t>
                            </w:r>
                          </w:p>
                          <w:p w14:paraId="7D225476"/>
                          <w:p w14:paraId="698030BE">
                            <w:r>
                              <w:t>// 顾客点了"添加新品"按钮</w:t>
                            </w:r>
                          </w:p>
                          <w:p w14:paraId="2604ABA1">
                            <w:r>
                              <w:t>function addNewItem() {</w:t>
                            </w:r>
                          </w:p>
                          <w:p w14:paraId="5B85C0F5">
                            <w:r>
                              <w:t xml:space="preserve">  menu.value.push('杨枝甘露')</w:t>
                            </w:r>
                          </w:p>
                          <w:p w14:paraId="02A5D743">
                            <w:r>
                              <w:t>}</w:t>
                            </w:r>
                          </w:p>
                          <w:p w14:paraId="19E5D09E"/>
                          <w:p w14:paraId="48B93482">
                            <w:r>
                              <w:t>onUpdated(() =&gt; {</w:t>
                            </w:r>
                          </w:p>
                          <w:p w14:paraId="19F14AF1">
                            <w:r>
                              <w:t xml:space="preserve">  console.log('5️⃣ onUpdated：新菜单已经贴墙上了！')</w:t>
                            </w:r>
                          </w:p>
                          <w:p w14:paraId="028730DF">
                            <w:r>
                              <w:t xml:space="preserve">  console.log('现在菜单是：', menu.value)</w:t>
                            </w:r>
                          </w:p>
                          <w:p w14:paraId="225FD052">
                            <w:r>
                              <w:t xml:space="preserve">  </w:t>
                            </w:r>
                          </w:p>
                          <w:p w14:paraId="4A69749D">
                            <w:r>
                              <w:t xml:space="preserve">  // 这时候可以：</w:t>
                            </w:r>
                          </w:p>
                          <w:p w14:paraId="7EFCA9E4">
                            <w:r>
                              <w:t xml:space="preserve">  // 1. 滚动到新添加的菜品</w:t>
                            </w:r>
                          </w:p>
                          <w:p w14:paraId="0A870C14">
                            <w:r>
                              <w:t xml:space="preserve">  const newItem = document.querySelector('.menu-item:last-child')</w:t>
                            </w:r>
                          </w:p>
                          <w:p w14:paraId="57353CAC">
                            <w:r>
                              <w:t xml:space="preserve">  if (newItem) {</w:t>
                            </w:r>
                          </w:p>
                          <w:p w14:paraId="069A10F6">
                            <w:r>
                              <w:t xml:space="preserve">    newItem.scrollIntoView({ behavior: 'smooth' })</w:t>
                            </w:r>
                          </w:p>
                          <w:p w14:paraId="79AEDBE0">
                            <w:r>
                              <w:t xml:space="preserve">  }</w:t>
                            </w:r>
                          </w:p>
                          <w:p w14:paraId="7CBD0EE1">
                            <w:r>
                              <w:t xml:space="preserve">  </w:t>
                            </w:r>
                          </w:p>
                          <w:p w14:paraId="777917EE">
                            <w:r>
                              <w:t xml:space="preserve">  // 2. 高亮显示新品</w:t>
                            </w:r>
                          </w:p>
                          <w:p w14:paraId="69341BAB">
                            <w:r>
                              <w:t xml:space="preserve">  newItem.classList.add('new-item')</w:t>
                            </w:r>
                          </w:p>
                          <w:p w14:paraId="00D44C21">
                            <w:r>
                              <w:t xml:space="preserve">  </w:t>
                            </w:r>
                          </w:p>
                          <w:p w14:paraId="65FCB67A">
                            <w:r>
                              <w:t xml:space="preserve">  // ⚠️ 警告：这里不要修改数据，否则会无限循环！</w:t>
                            </w:r>
                          </w:p>
                          <w:p w14:paraId="78B3A43C">
                            <w:r>
                              <w:t xml:space="preserve">  // menu.value.push('珍珠奶茶')  // ❌ 别这么干！</w:t>
                            </w:r>
                          </w:p>
                          <w:p w14:paraId="6C4B0902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3bfkm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kE56&#10;fl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2994D8B">
                      <w:r>
                        <w:t>import { onUpdated, ref } from 'vue'</w:t>
                      </w:r>
                    </w:p>
                    <w:p w14:paraId="57D4A0EF"/>
                    <w:p w14:paraId="490D12A2">
                      <w:r>
                        <w:t>const menu = ref(['奶茶', '果茶'])</w:t>
                      </w:r>
                    </w:p>
                    <w:p w14:paraId="7D225476"/>
                    <w:p w14:paraId="698030BE">
                      <w:r>
                        <w:t>// 顾客点了"添加新品"按钮</w:t>
                      </w:r>
                    </w:p>
                    <w:p w14:paraId="2604ABA1">
                      <w:r>
                        <w:t>function addNewItem() {</w:t>
                      </w:r>
                    </w:p>
                    <w:p w14:paraId="5B85C0F5">
                      <w:r>
                        <w:t xml:space="preserve">  menu.value.push('杨枝甘露')</w:t>
                      </w:r>
                    </w:p>
                    <w:p w14:paraId="02A5D743">
                      <w:r>
                        <w:t>}</w:t>
                      </w:r>
                    </w:p>
                    <w:p w14:paraId="19E5D09E"/>
                    <w:p w14:paraId="48B93482">
                      <w:r>
                        <w:t>onUpdated(() =&gt; {</w:t>
                      </w:r>
                    </w:p>
                    <w:p w14:paraId="19F14AF1">
                      <w:r>
                        <w:t xml:space="preserve">  console.log('5️⃣ onUpdated：新菜单已经贴墙上了！')</w:t>
                      </w:r>
                    </w:p>
                    <w:p w14:paraId="028730DF">
                      <w:r>
                        <w:t xml:space="preserve">  console.log('现在菜单是：', menu.value)</w:t>
                      </w:r>
                    </w:p>
                    <w:p w14:paraId="225FD052">
                      <w:r>
                        <w:t xml:space="preserve">  </w:t>
                      </w:r>
                    </w:p>
                    <w:p w14:paraId="4A69749D">
                      <w:r>
                        <w:t xml:space="preserve">  // 这时候可以：</w:t>
                      </w:r>
                    </w:p>
                    <w:p w14:paraId="7EFCA9E4">
                      <w:r>
                        <w:t xml:space="preserve">  // 1. 滚动到新添加的菜品</w:t>
                      </w:r>
                    </w:p>
                    <w:p w14:paraId="0A870C14">
                      <w:r>
                        <w:t xml:space="preserve">  const newItem = document.querySelector('.menu-item:last-child')</w:t>
                      </w:r>
                    </w:p>
                    <w:p w14:paraId="57353CAC">
                      <w:r>
                        <w:t xml:space="preserve">  if (newItem) {</w:t>
                      </w:r>
                    </w:p>
                    <w:p w14:paraId="069A10F6">
                      <w:r>
                        <w:t xml:space="preserve">    newItem.scrollIntoView({ behavior: 'smooth' })</w:t>
                      </w:r>
                    </w:p>
                    <w:p w14:paraId="79AEDBE0">
                      <w:r>
                        <w:t xml:space="preserve">  }</w:t>
                      </w:r>
                    </w:p>
                    <w:p w14:paraId="7CBD0EE1">
                      <w:r>
                        <w:t xml:space="preserve">  </w:t>
                      </w:r>
                    </w:p>
                    <w:p w14:paraId="777917EE">
                      <w:r>
                        <w:t xml:space="preserve">  // 2. 高亮显示新品</w:t>
                      </w:r>
                    </w:p>
                    <w:p w14:paraId="69341BAB">
                      <w:r>
                        <w:t xml:space="preserve">  newItem.classList.add('new-item')</w:t>
                      </w:r>
                    </w:p>
                    <w:p w14:paraId="00D44C21">
                      <w:r>
                        <w:t xml:space="preserve">  </w:t>
                      </w:r>
                    </w:p>
                    <w:p w14:paraId="65FCB67A">
                      <w:r>
                        <w:t xml:space="preserve">  // ⚠️ 警告：这里不要修改数据，否则会无限循环！</w:t>
                      </w:r>
                    </w:p>
                    <w:p w14:paraId="78B3A43C">
                      <w:r>
                        <w:t xml:space="preserve">  // menu.value.push('珍珠奶茶')  // ❌ 别这么干！</w:t>
                      </w:r>
                    </w:p>
                    <w:p w14:paraId="6C4B0902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4BD5BD2">
      <w:r>
        <w:rPr>
          <w:b/>
        </w:rPr>
        <w:t>啥时候用？</w:t>
      </w:r>
    </w:p>
    <w:p w14:paraId="77BAE036">
      <w:pPr>
        <w:numPr>
          <w:ilvl w:val="0"/>
          <w:numId w:val="13"/>
        </w:numPr>
      </w:pPr>
      <w:r>
        <w:t>DOM更新后执行操作</w:t>
      </w:r>
    </w:p>
    <w:p w14:paraId="6D1745B2">
      <w:pPr>
        <w:numPr>
          <w:ilvl w:val="0"/>
          <w:numId w:val="13"/>
        </w:numPr>
      </w:pPr>
      <w:r>
        <w:t>基于新DOM状态做事情</w:t>
      </w:r>
    </w:p>
    <w:p w14:paraId="6AECE2E5">
      <w:pPr>
        <w:numPr>
          <w:ilvl w:val="0"/>
          <w:numId w:val="13"/>
        </w:numPr>
      </w:pPr>
      <w:r>
        <w:t>但要</w:t>
      </w:r>
      <w:r>
        <w:rPr>
          <w:b/>
        </w:rPr>
        <w:t>小心</w:t>
      </w:r>
      <w:r>
        <w:t>，别在这里改数据</w:t>
      </w:r>
    </w:p>
    <w:p w14:paraId="72CA4C82">
      <w:pPr>
        <w:pBdr>
          <w:bottom w:val="single" w:color="020201" w:sz="4" w:space="0"/>
        </w:pBdr>
      </w:pPr>
    </w:p>
    <w:p w14:paraId="73A3277E">
      <w:pPr>
        <w:pStyle w:val="3"/>
      </w:pPr>
      <w:r>
        <w:t xml:space="preserve">6. </w:t>
      </w:r>
      <w:r>
        <w:rPr>
          <w:rStyle w:val="24"/>
          <w:color w:val="D34097"/>
          <w:shd w:val="clear" w:fill="E9EBED"/>
        </w:rPr>
        <w:t>onBeforeUnmount()</w:t>
      </w:r>
      <w:r>
        <w:t xml:space="preserve"> - 准备关店打烊</w:t>
      </w:r>
    </w:p>
    <w:p w14:paraId="1314965B">
      <w:r>
        <w:rPr>
          <w:b/>
        </w:rPr>
        <w:t>（组件马上要被销毁了）</w:t>
      </w:r>
    </w:p>
    <w:p w14:paraId="6DF8E54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0" name="文本框 4zw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56EC09C">
                            <w:r>
                              <w:t>import { onBeforeUnmount, ref } from 'vue'</w:t>
                            </w:r>
                          </w:p>
                          <w:p w14:paraId="78B49717"/>
                          <w:p w14:paraId="40BBA535">
                            <w:r>
                              <w:t>const timer = ref(null)</w:t>
                            </w:r>
                          </w:p>
                          <w:p w14:paraId="0D4DCEA3">
                            <w:r>
                              <w:t>const dailySales = ref(0)</w:t>
                            </w:r>
                          </w:p>
                          <w:p w14:paraId="14272F44"/>
                          <w:p w14:paraId="33649E2B">
                            <w:r>
                              <w:t>onMounted(() =&gt; {</w:t>
                            </w:r>
                          </w:p>
                          <w:p w14:paraId="36429B7E">
                            <w:r>
                              <w:t xml:space="preserve">  // 每5分钟自动保存销售额</w:t>
                            </w:r>
                          </w:p>
                          <w:p w14:paraId="493F5843">
                            <w:r>
                              <w:t xml:space="preserve">  timer.value = setInterval(() =&gt; {</w:t>
                            </w:r>
                          </w:p>
                          <w:p w14:paraId="0359BA8F">
                            <w:r>
                              <w:t xml:space="preserve">    console.log('自动保存销售额...')</w:t>
                            </w:r>
                          </w:p>
                          <w:p w14:paraId="68EE4338">
                            <w:r>
                              <w:t xml:space="preserve">    localStorage.setItem('sales', dailySales.value)</w:t>
                            </w:r>
                          </w:p>
                          <w:p w14:paraId="258C072F">
                            <w:r>
                              <w:t xml:space="preserve">  }, 300000)</w:t>
                            </w:r>
                          </w:p>
                          <w:p w14:paraId="61A949F2">
                            <w:r>
                              <w:t>})</w:t>
                            </w:r>
                          </w:p>
                          <w:p w14:paraId="7C103436"/>
                          <w:p w14:paraId="66ED3A1B">
                            <w:r>
                              <w:t>onBeforeUnmount(() =&gt; {</w:t>
                            </w:r>
                          </w:p>
                          <w:p w14:paraId="5BFFB464">
                            <w:r>
                              <w:t xml:space="preserve">  console.log('6️⃣ onBeforeUnmount：准备打烊了，收拾收拾')</w:t>
                            </w:r>
                          </w:p>
                          <w:p w14:paraId="7F8978FD">
                            <w:r>
                              <w:t xml:space="preserve">  </w:t>
                            </w:r>
                          </w:p>
                          <w:p w14:paraId="263AAC66">
                            <w:r>
                              <w:t xml:space="preserve">  // 必须做的清理工作：</w:t>
                            </w:r>
                          </w:p>
                          <w:p w14:paraId="2E0C4613">
                            <w:r>
                              <w:t xml:space="preserve">  </w:t>
                            </w:r>
                          </w:p>
                          <w:p w14:paraId="343B43E4">
                            <w:r>
                              <w:t xml:space="preserve">  // 1. 关掉定时器（不然内存泄露）</w:t>
                            </w:r>
                          </w:p>
                          <w:p w14:paraId="425CF15F">
                            <w:r>
                              <w:t xml:space="preserve">  if (timer.value) {</w:t>
                            </w:r>
                          </w:p>
                          <w:p w14:paraId="07D4ECFB">
                            <w:r>
                              <w:t xml:space="preserve">    clearInterval(timer.value)</w:t>
                            </w:r>
                          </w:p>
                          <w:p w14:paraId="45BD2E73">
                            <w:r>
                              <w:t xml:space="preserve">    console.log('定时器已关闭')</w:t>
                            </w:r>
                          </w:p>
                          <w:p w14:paraId="0CDCB519">
                            <w:r>
                              <w:t xml:space="preserve">  }</w:t>
                            </w:r>
                          </w:p>
                          <w:p w14:paraId="13F866C2">
                            <w:r>
                              <w:t xml:space="preserve">  </w:t>
                            </w:r>
                          </w:p>
                          <w:p w14:paraId="254340A0">
                            <w:r>
                              <w:t xml:space="preserve">  // 2. 保存最后的数据</w:t>
                            </w:r>
                          </w:p>
                          <w:p w14:paraId="67143462">
                            <w:r>
                              <w:t xml:space="preserve">  console.log('今日总销售额：', dailySales.value)</w:t>
                            </w:r>
                          </w:p>
                          <w:p w14:paraId="083AD0CD">
                            <w:r>
                              <w:t xml:space="preserve">  localStorage.setItem('finalSales', dailySales.value)</w:t>
                            </w:r>
                          </w:p>
                          <w:p w14:paraId="0C177DEC">
                            <w:r>
                              <w:t xml:space="preserve">  </w:t>
                            </w:r>
                          </w:p>
                          <w:p w14:paraId="6EF3AFD8">
                            <w:r>
                              <w:t xml:space="preserve">  // 3. 断开各种连接</w:t>
                            </w:r>
                          </w:p>
                          <w:p w14:paraId="30B2E585">
                            <w:r>
                              <w:t xml:space="preserve">  // websocket.close()</w:t>
                            </w:r>
                          </w:p>
                          <w:p w14:paraId="05E47599">
                            <w:r>
                              <w:t xml:space="preserve">  // eventBus.off()</w:t>
                            </w:r>
                          </w:p>
                          <w:p w14:paraId="1CAA1348">
                            <w:r>
                              <w:t xml:space="preserve">  </w:t>
                            </w:r>
                          </w:p>
                          <w:p w14:paraId="2B64D19C">
                            <w:r>
                              <w:t xml:space="preserve">  // 4. 清理第三方库</w:t>
                            </w:r>
                          </w:p>
                          <w:p w14:paraId="6306BDE4">
                            <w:r>
                              <w:t xml:space="preserve">  // chartInstance.dispose()</w:t>
                            </w:r>
                          </w:p>
                          <w:p w14:paraId="438B64E2">
                            <w:r>
                              <w:t xml:space="preserve">  </w:t>
                            </w:r>
                          </w:p>
                          <w:p w14:paraId="7EE3AE69">
                            <w:r>
                              <w:t xml:space="preserve">  console.log('收拾完毕，可以关灯了')</w:t>
                            </w:r>
                          </w:p>
                          <w:p w14:paraId="396C53ED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zw368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BXnJ&#10;jV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56EC09C">
                      <w:r>
                        <w:t>import { onBeforeUnmount, ref } from 'vue'</w:t>
                      </w:r>
                    </w:p>
                    <w:p w14:paraId="78B49717"/>
                    <w:p w14:paraId="40BBA535">
                      <w:r>
                        <w:t>const timer = ref(null)</w:t>
                      </w:r>
                    </w:p>
                    <w:p w14:paraId="0D4DCEA3">
                      <w:r>
                        <w:t>const dailySales = ref(0)</w:t>
                      </w:r>
                    </w:p>
                    <w:p w14:paraId="14272F44"/>
                    <w:p w14:paraId="33649E2B">
                      <w:r>
                        <w:t>onMounted(() =&gt; {</w:t>
                      </w:r>
                    </w:p>
                    <w:p w14:paraId="36429B7E">
                      <w:r>
                        <w:t xml:space="preserve">  // 每5分钟自动保存销售额</w:t>
                      </w:r>
                    </w:p>
                    <w:p w14:paraId="493F5843">
                      <w:r>
                        <w:t xml:space="preserve">  timer.value = setInterval(() =&gt; {</w:t>
                      </w:r>
                    </w:p>
                    <w:p w14:paraId="0359BA8F">
                      <w:r>
                        <w:t xml:space="preserve">    console.log('自动保存销售额...')</w:t>
                      </w:r>
                    </w:p>
                    <w:p w14:paraId="68EE4338">
                      <w:r>
                        <w:t xml:space="preserve">    localStorage.setItem('sales', dailySales.value)</w:t>
                      </w:r>
                    </w:p>
                    <w:p w14:paraId="258C072F">
                      <w:r>
                        <w:t xml:space="preserve">  }, 300000)</w:t>
                      </w:r>
                    </w:p>
                    <w:p w14:paraId="61A949F2">
                      <w:r>
                        <w:t>})</w:t>
                      </w:r>
                    </w:p>
                    <w:p w14:paraId="7C103436"/>
                    <w:p w14:paraId="66ED3A1B">
                      <w:r>
                        <w:t>onBeforeUnmount(() =&gt; {</w:t>
                      </w:r>
                    </w:p>
                    <w:p w14:paraId="5BFFB464">
                      <w:r>
                        <w:t xml:space="preserve">  console.log('6️⃣ onBeforeUnmount：准备打烊了，收拾收拾')</w:t>
                      </w:r>
                    </w:p>
                    <w:p w14:paraId="7F8978FD">
                      <w:r>
                        <w:t xml:space="preserve">  </w:t>
                      </w:r>
                    </w:p>
                    <w:p w14:paraId="263AAC66">
                      <w:r>
                        <w:t xml:space="preserve">  // 必须做的清理工作：</w:t>
                      </w:r>
                    </w:p>
                    <w:p w14:paraId="2E0C4613">
                      <w:r>
                        <w:t xml:space="preserve">  </w:t>
                      </w:r>
                    </w:p>
                    <w:p w14:paraId="343B43E4">
                      <w:r>
                        <w:t xml:space="preserve">  // 1. 关掉定时器（不然内存泄露）</w:t>
                      </w:r>
                    </w:p>
                    <w:p w14:paraId="425CF15F">
                      <w:r>
                        <w:t xml:space="preserve">  if (timer.value) {</w:t>
                      </w:r>
                    </w:p>
                    <w:p w14:paraId="07D4ECFB">
                      <w:r>
                        <w:t xml:space="preserve">    clearInterval(timer.value)</w:t>
                      </w:r>
                    </w:p>
                    <w:p w14:paraId="45BD2E73">
                      <w:r>
                        <w:t xml:space="preserve">    console.log('定时器已关闭')</w:t>
                      </w:r>
                    </w:p>
                    <w:p w14:paraId="0CDCB519">
                      <w:r>
                        <w:t xml:space="preserve">  }</w:t>
                      </w:r>
                    </w:p>
                    <w:p w14:paraId="13F866C2">
                      <w:r>
                        <w:t xml:space="preserve">  </w:t>
                      </w:r>
                    </w:p>
                    <w:p w14:paraId="254340A0">
                      <w:r>
                        <w:t xml:space="preserve">  // 2. 保存最后的数据</w:t>
                      </w:r>
                    </w:p>
                    <w:p w14:paraId="67143462">
                      <w:r>
                        <w:t xml:space="preserve">  console.log('今日总销售额：', dailySales.value)</w:t>
                      </w:r>
                    </w:p>
                    <w:p w14:paraId="083AD0CD">
                      <w:r>
                        <w:t xml:space="preserve">  localStorage.setItem('finalSales', dailySales.value)</w:t>
                      </w:r>
                    </w:p>
                    <w:p w14:paraId="0C177DEC">
                      <w:r>
                        <w:t xml:space="preserve">  </w:t>
                      </w:r>
                    </w:p>
                    <w:p w14:paraId="6EF3AFD8">
                      <w:r>
                        <w:t xml:space="preserve">  // 3. 断开各种连接</w:t>
                      </w:r>
                    </w:p>
                    <w:p w14:paraId="30B2E585">
                      <w:r>
                        <w:t xml:space="preserve">  // websocket.close()</w:t>
                      </w:r>
                    </w:p>
                    <w:p w14:paraId="05E47599">
                      <w:r>
                        <w:t xml:space="preserve">  // eventBus.off()</w:t>
                      </w:r>
                    </w:p>
                    <w:p w14:paraId="1CAA1348">
                      <w:r>
                        <w:t xml:space="preserve">  </w:t>
                      </w:r>
                    </w:p>
                    <w:p w14:paraId="2B64D19C">
                      <w:r>
                        <w:t xml:space="preserve">  // 4. 清理第三方库</w:t>
                      </w:r>
                    </w:p>
                    <w:p w14:paraId="6306BDE4">
                      <w:r>
                        <w:t xml:space="preserve">  // chartInstance.dispose()</w:t>
                      </w:r>
                    </w:p>
                    <w:p w14:paraId="438B64E2">
                      <w:r>
                        <w:t xml:space="preserve">  </w:t>
                      </w:r>
                    </w:p>
                    <w:p w14:paraId="7EE3AE69">
                      <w:r>
                        <w:t xml:space="preserve">  console.log('收拾完毕，可以关灯了')</w:t>
                      </w:r>
                    </w:p>
                    <w:p w14:paraId="396C53ED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F6931BD">
      <w:r>
        <w:rPr>
          <w:b/>
        </w:rPr>
        <w:t>啥时候用？（超级重要！）</w:t>
      </w:r>
    </w:p>
    <w:p w14:paraId="0AF9DDC7">
      <w:pPr>
        <w:numPr>
          <w:ilvl w:val="0"/>
          <w:numId w:val="14"/>
        </w:numPr>
      </w:pPr>
      <w:r>
        <w:t>清除定时器</w:t>
      </w:r>
    </w:p>
    <w:p w14:paraId="488C1388">
      <w:pPr>
        <w:numPr>
          <w:ilvl w:val="0"/>
          <w:numId w:val="14"/>
        </w:numPr>
      </w:pPr>
      <w:r>
        <w:t>移除事件监听</w:t>
      </w:r>
    </w:p>
    <w:p w14:paraId="1BD22015">
      <w:pPr>
        <w:numPr>
          <w:ilvl w:val="0"/>
          <w:numId w:val="14"/>
        </w:numPr>
      </w:pPr>
      <w:r>
        <w:t>取消未完成的网络请求</w:t>
      </w:r>
    </w:p>
    <w:p w14:paraId="649B72A2">
      <w:pPr>
        <w:numPr>
          <w:ilvl w:val="0"/>
          <w:numId w:val="14"/>
        </w:numPr>
      </w:pPr>
      <w:r>
        <w:t>清理第三方库实例</w:t>
      </w:r>
    </w:p>
    <w:p w14:paraId="280FEB5E">
      <w:pPr>
        <w:numPr>
          <w:ilvl w:val="0"/>
          <w:numId w:val="14"/>
        </w:numPr>
      </w:pPr>
      <w:r>
        <w:t>保存最后的状态</w:t>
      </w:r>
    </w:p>
    <w:p w14:paraId="1296A485">
      <w:pPr>
        <w:pBdr>
          <w:bottom w:val="single" w:color="020201" w:sz="4" w:space="0"/>
        </w:pBdr>
      </w:pPr>
    </w:p>
    <w:p w14:paraId="26AEF478">
      <w:pPr>
        <w:pStyle w:val="3"/>
      </w:pPr>
      <w:r>
        <w:t xml:space="preserve">7. </w:t>
      </w:r>
      <w:r>
        <w:rPr>
          <w:rStyle w:val="24"/>
          <w:color w:val="D34097"/>
          <w:shd w:val="clear" w:fill="E9EBED"/>
        </w:rPr>
        <w:t>onUnmounted()</w:t>
      </w:r>
      <w:r>
        <w:t xml:space="preserve"> - 店面已关门</w:t>
      </w:r>
    </w:p>
    <w:p w14:paraId="4CCC83AC">
      <w:r>
        <w:rPr>
          <w:b/>
        </w:rPr>
        <w:t>（组件已经销毁了）</w:t>
      </w:r>
    </w:p>
    <w:p w14:paraId="034AFEB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2" name="文本框 6o2yj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22FF4CB">
                            <w:r>
                              <w:t>import { onUnmounted } from 'vue'</w:t>
                            </w:r>
                          </w:p>
                          <w:p w14:paraId="153F02BB"/>
                          <w:p w14:paraId="0DA996BD">
                            <w:r>
                              <w:t>onUnmounted(() =&gt; {</w:t>
                            </w:r>
                          </w:p>
                          <w:p w14:paraId="298ECCA6">
                            <w:r>
                              <w:t xml:space="preserve">  console.log('7️⃣ onUnmounted：店门已锁，回家睡觉')</w:t>
                            </w:r>
                          </w:p>
                          <w:p w14:paraId="70BB32FB">
                            <w:r>
                              <w:t xml:space="preserve">  console.log('这个店已经不存在了，所有东西都清理干净了')</w:t>
                            </w:r>
                          </w:p>
                          <w:p w14:paraId="48904525">
                            <w:r>
                              <w:t xml:space="preserve">  </w:t>
                            </w:r>
                          </w:p>
                          <w:p w14:paraId="0049FC18">
                            <w:r>
                              <w:t xml:space="preserve">  // 这里做最终清理</w:t>
                            </w:r>
                          </w:p>
                          <w:p w14:paraId="54327784">
                            <w:r>
                              <w:t xml:space="preserve">  // 比如通知总部"本店已关闭"</w:t>
                            </w:r>
                          </w:p>
                          <w:p w14:paraId="28E53086">
                            <w:r>
                              <w:t xml:space="preserve">  // 或者记录日志</w:t>
                            </w:r>
                          </w:p>
                          <w:p w14:paraId="29665D3D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o2yjy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Gq1&#10;uHheAgAA4Q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22FF4CB">
                      <w:r>
                        <w:t>import { onUnmounted } from 'vue'</w:t>
                      </w:r>
                    </w:p>
                    <w:p w14:paraId="153F02BB"/>
                    <w:p w14:paraId="0DA996BD">
                      <w:r>
                        <w:t>onUnmounted(() =&gt; {</w:t>
                      </w:r>
                    </w:p>
                    <w:p w14:paraId="298ECCA6">
                      <w:r>
                        <w:t xml:space="preserve">  console.log('7️⃣ onUnmounted：店门已锁，回家睡觉')</w:t>
                      </w:r>
                    </w:p>
                    <w:p w14:paraId="70BB32FB">
                      <w:r>
                        <w:t xml:space="preserve">  console.log('这个店已经不存在了，所有东西都清理干净了')</w:t>
                      </w:r>
                    </w:p>
                    <w:p w14:paraId="48904525">
                      <w:r>
                        <w:t xml:space="preserve">  </w:t>
                      </w:r>
                    </w:p>
                    <w:p w14:paraId="0049FC18">
                      <w:r>
                        <w:t xml:space="preserve">  // 这里做最终清理</w:t>
                      </w:r>
                    </w:p>
                    <w:p w14:paraId="54327784">
                      <w:r>
                        <w:t xml:space="preserve">  // 比如通知总部"本店已关闭"</w:t>
                      </w:r>
                    </w:p>
                    <w:p w14:paraId="28E53086">
                      <w:r>
                        <w:t xml:space="preserve">  // 或者记录日志</w:t>
                      </w:r>
                    </w:p>
                    <w:p w14:paraId="29665D3D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983DC19">
      <w:r>
        <w:rPr>
          <w:b/>
        </w:rPr>
        <w:t>啥时候用？</w:t>
      </w:r>
    </w:p>
    <w:p w14:paraId="1CDFB0D9">
      <w:pPr>
        <w:numPr>
          <w:ilvl w:val="0"/>
          <w:numId w:val="15"/>
        </w:numPr>
      </w:pPr>
      <w:r>
        <w:t>最终清理工作</w:t>
      </w:r>
    </w:p>
    <w:p w14:paraId="48EC0E59">
      <w:pPr>
        <w:numPr>
          <w:ilvl w:val="0"/>
          <w:numId w:val="15"/>
        </w:numPr>
      </w:pPr>
      <w:r>
        <w:t>发最后一次请求</w:t>
      </w:r>
    </w:p>
    <w:p w14:paraId="79799E4D">
      <w:pPr>
        <w:numPr>
          <w:ilvl w:val="0"/>
          <w:numId w:val="15"/>
        </w:numPr>
      </w:pPr>
      <w:r>
        <w:t>但这时</w:t>
      </w:r>
      <w:r>
        <w:rPr>
          <w:b/>
        </w:rPr>
        <w:t>不能操作DOM</w:t>
      </w:r>
      <w:r>
        <w:t>了（店都没了）</w:t>
      </w:r>
    </w:p>
    <w:p w14:paraId="306B12BF">
      <w:pPr>
        <w:pBdr>
          <w:bottom w:val="single" w:color="020201" w:sz="4" w:space="0"/>
        </w:pBdr>
      </w:pPr>
    </w:p>
    <w:p w14:paraId="07AE8F8D">
      <w:pPr>
        <w:pStyle w:val="3"/>
      </w:pPr>
      <w:r>
        <w:t xml:space="preserve">8. </w:t>
      </w:r>
      <w:r>
        <w:rPr>
          <w:rStyle w:val="24"/>
          <w:color w:val="D34097"/>
          <w:shd w:val="clear" w:fill="E9EBED"/>
        </w:rPr>
        <w:t>onErrorCaptured()</w:t>
      </w:r>
      <w:r>
        <w:t xml:space="preserve"> - 店员出错，店长处理</w:t>
      </w:r>
    </w:p>
    <w:p w14:paraId="70A6F69D">
      <w:r>
        <w:rPr>
          <w:b/>
        </w:rPr>
        <w:t>（捕获子组件的错误）</w:t>
      </w:r>
    </w:p>
    <w:p w14:paraId="6924ADC0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4" name="文本框 l3iw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5772A49">
                            <w:r>
                              <w:t>import { onErrorCaptured } from 'vue'</w:t>
                            </w:r>
                          </w:p>
                          <w:p w14:paraId="233D80F3"/>
                          <w:p w14:paraId="755B933E">
                            <w:r>
                              <w:t>onErrorCaptured((error, instance, info) =&gt; {</w:t>
                            </w:r>
                          </w:p>
                          <w:p w14:paraId="6A0F9186">
                            <w:r>
                              <w:t xml:space="preserve">  console.log('8️⃣ onErrorCaptured：哎呀，有个店员搞砸了！')</w:t>
                            </w:r>
                          </w:p>
                          <w:p w14:paraId="32093C81">
                            <w:r>
                              <w:t xml:space="preserve">  console.log('错误信息：', error.message)</w:t>
                            </w:r>
                          </w:p>
                          <w:p w14:paraId="5EDD8D78">
                            <w:r>
                              <w:t xml:space="preserve">  console.log('哪个店员：', instance)</w:t>
                            </w:r>
                          </w:p>
                          <w:p w14:paraId="4F6C5B23">
                            <w:r>
                              <w:t xml:space="preserve">  console.log('在哪出的错：', info) // 比如 'hook:mounted'</w:t>
                            </w:r>
                          </w:p>
                          <w:p w14:paraId="77BD8DCD">
                            <w:r>
                              <w:t xml:space="preserve">  </w:t>
                            </w:r>
                          </w:p>
                          <w:p w14:paraId="23174989">
                            <w:r>
                              <w:t xml:space="preserve">  // 处理错误：</w:t>
                            </w:r>
                          </w:p>
                          <w:p w14:paraId="1E466063">
                            <w:r>
                              <w:t xml:space="preserve">  // 1. 发到错误监控系统</w:t>
                            </w:r>
                          </w:p>
                          <w:p w14:paraId="1897B1AB">
                            <w:r>
                              <w:t xml:space="preserve">  // Sentry.captureException(error)</w:t>
                            </w:r>
                          </w:p>
                          <w:p w14:paraId="02A8749F">
                            <w:r>
                              <w:t xml:space="preserve">  </w:t>
                            </w:r>
                          </w:p>
                          <w:p w14:paraId="054622EB">
                            <w:r>
                              <w:t xml:space="preserve">  // 2. 显示友好提示</w:t>
                            </w:r>
                          </w:p>
                          <w:p w14:paraId="04D6868F">
                            <w:r>
                              <w:t xml:space="preserve">  // showToast('系统开小差了，请稍后重试')</w:t>
                            </w:r>
                          </w:p>
                          <w:p w14:paraId="7654D8ED">
                            <w:r>
                              <w:t xml:space="preserve">  </w:t>
                            </w:r>
                          </w:p>
                          <w:p w14:paraId="2626D307">
                            <w:r>
                              <w:t xml:space="preserve">  // 3. 阻止错误继续往上冒泡</w:t>
                            </w:r>
                          </w:p>
                          <w:p w14:paraId="2CCC7E00">
                            <w:r>
                              <w:t xml:space="preserve">  return false</w:t>
                            </w:r>
                          </w:p>
                          <w:p w14:paraId="4351DD08">
                            <w:r>
                              <w:t xml:space="preserve">  </w:t>
                            </w:r>
                          </w:p>
                          <w:p w14:paraId="018F75D9">
                            <w:r>
                              <w:t xml:space="preserve">  // 返回 true 的话，错误会继续往上冒泡</w:t>
                            </w:r>
                          </w:p>
                          <w:p w14:paraId="13BA0C48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l3iww1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6eYL&#10;8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5772A49">
                      <w:r>
                        <w:t>import { onErrorCaptured } from 'vue'</w:t>
                      </w:r>
                    </w:p>
                    <w:p w14:paraId="233D80F3"/>
                    <w:p w14:paraId="755B933E">
                      <w:r>
                        <w:t>onErrorCaptured((error, instance, info) =&gt; {</w:t>
                      </w:r>
                    </w:p>
                    <w:p w14:paraId="6A0F9186">
                      <w:r>
                        <w:t xml:space="preserve">  console.log('8️⃣ onErrorCaptured：哎呀，有个店员搞砸了！')</w:t>
                      </w:r>
                    </w:p>
                    <w:p w14:paraId="32093C81">
                      <w:r>
                        <w:t xml:space="preserve">  console.log('错误信息：', error.message)</w:t>
                      </w:r>
                    </w:p>
                    <w:p w14:paraId="5EDD8D78">
                      <w:r>
                        <w:t xml:space="preserve">  console.log('哪个店员：', instance)</w:t>
                      </w:r>
                    </w:p>
                    <w:p w14:paraId="4F6C5B23">
                      <w:r>
                        <w:t xml:space="preserve">  console.log('在哪出的错：', info) // 比如 'hook:mounted'</w:t>
                      </w:r>
                    </w:p>
                    <w:p w14:paraId="77BD8DCD">
                      <w:r>
                        <w:t xml:space="preserve">  </w:t>
                      </w:r>
                    </w:p>
                    <w:p w14:paraId="23174989">
                      <w:r>
                        <w:t xml:space="preserve">  // 处理错误：</w:t>
                      </w:r>
                    </w:p>
                    <w:p w14:paraId="1E466063">
                      <w:r>
                        <w:t xml:space="preserve">  // 1. 发到错误监控系统</w:t>
                      </w:r>
                    </w:p>
                    <w:p w14:paraId="1897B1AB">
                      <w:r>
                        <w:t xml:space="preserve">  // Sentry.captureException(error)</w:t>
                      </w:r>
                    </w:p>
                    <w:p w14:paraId="02A8749F">
                      <w:r>
                        <w:t xml:space="preserve">  </w:t>
                      </w:r>
                    </w:p>
                    <w:p w14:paraId="054622EB">
                      <w:r>
                        <w:t xml:space="preserve">  // 2. 显示友好提示</w:t>
                      </w:r>
                    </w:p>
                    <w:p w14:paraId="04D6868F">
                      <w:r>
                        <w:t xml:space="preserve">  // showToast('系统开小差了，请稍后重试')</w:t>
                      </w:r>
                    </w:p>
                    <w:p w14:paraId="7654D8ED">
                      <w:r>
                        <w:t xml:space="preserve">  </w:t>
                      </w:r>
                    </w:p>
                    <w:p w14:paraId="2626D307">
                      <w:r>
                        <w:t xml:space="preserve">  // 3. 阻止错误继续往上冒泡</w:t>
                      </w:r>
                    </w:p>
                    <w:p w14:paraId="2CCC7E00">
                      <w:r>
                        <w:t xml:space="preserve">  return false</w:t>
                      </w:r>
                    </w:p>
                    <w:p w14:paraId="4351DD08">
                      <w:r>
                        <w:t xml:space="preserve">  </w:t>
                      </w:r>
                    </w:p>
                    <w:p w14:paraId="018F75D9">
                      <w:r>
                        <w:t xml:space="preserve">  // 返回 true 的话，错误会继续往上冒泡</w:t>
                      </w:r>
                    </w:p>
                    <w:p w14:paraId="13BA0C48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F9DD29C">
      <w:r>
        <w:rPr>
          <w:b/>
        </w:rPr>
        <w:t>啥时候用？</w:t>
      </w:r>
    </w:p>
    <w:p w14:paraId="00AD093E">
      <w:pPr>
        <w:numPr>
          <w:ilvl w:val="0"/>
          <w:numId w:val="16"/>
        </w:numPr>
      </w:pPr>
      <w:r>
        <w:t>全局错误处理</w:t>
      </w:r>
    </w:p>
    <w:p w14:paraId="10136833">
      <w:pPr>
        <w:numPr>
          <w:ilvl w:val="0"/>
          <w:numId w:val="16"/>
        </w:numPr>
      </w:pPr>
      <w:r>
        <w:t>生产环境错误上报</w:t>
      </w:r>
    </w:p>
    <w:p w14:paraId="67D3A19C">
      <w:pPr>
        <w:numPr>
          <w:ilvl w:val="0"/>
          <w:numId w:val="16"/>
        </w:numPr>
      </w:pPr>
      <w:r>
        <w:t>防止页面崩溃</w:t>
      </w:r>
    </w:p>
    <w:p w14:paraId="6DE32F3C">
      <w:pPr>
        <w:pBdr>
          <w:bottom w:val="single" w:color="020201" w:sz="4" w:space="0"/>
        </w:pBdr>
      </w:pPr>
    </w:p>
    <w:p w14:paraId="72032638">
      <w:pPr>
        <w:pStyle w:val="3"/>
      </w:pPr>
      <w:r>
        <w:t>实际例子：一个计数器组件</w:t>
      </w:r>
    </w:p>
    <w:p w14:paraId="3246008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6" name="文本框 hf5wr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07EE38B">
                            <w:r>
                              <w:t>&lt;template&gt;</w:t>
                            </w:r>
                          </w:p>
                          <w:p w14:paraId="4B70FAB3">
                            <w:r>
                              <w:t xml:space="preserve">  &lt;div class="counter"&gt;</w:t>
                            </w:r>
                          </w:p>
                          <w:p w14:paraId="6F6DCA03">
                            <w:r>
                              <w:t xml:space="preserve">    &lt;h2&gt;奶茶销量计数器&lt;/h2&gt;</w:t>
                            </w:r>
                          </w:p>
                          <w:p w14:paraId="59230DC0">
                            <w:r>
                              <w:t xml:space="preserve">    &lt;p&gt;今日已售：{{ count }} 杯&lt;/p&gt;</w:t>
                            </w:r>
                          </w:p>
                          <w:p w14:paraId="15D4FC53">
                            <w:r>
                              <w:t xml:space="preserve">    &lt;button @click="increment"&gt;卖出一杯&lt;/button&gt;</w:t>
                            </w:r>
                          </w:p>
                          <w:p w14:paraId="2E8C59E8">
                            <w:r>
                              <w:t xml:space="preserve">    &lt;button @click="reset"&gt;重置&lt;/button&gt;</w:t>
                            </w:r>
                          </w:p>
                          <w:p w14:paraId="496E9EB4">
                            <w:r>
                              <w:t xml:space="preserve">    &lt;button @click="closeShop"&gt;关店&lt;/button&gt;</w:t>
                            </w:r>
                          </w:p>
                          <w:p w14:paraId="0B210D44">
                            <w:r>
                              <w:t xml:space="preserve">  &lt;/div&gt;</w:t>
                            </w:r>
                          </w:p>
                          <w:p w14:paraId="60385F78">
                            <w:r>
                              <w:t>&lt;/template&gt;</w:t>
                            </w:r>
                          </w:p>
                          <w:p w14:paraId="5F162F3A"/>
                          <w:p w14:paraId="276A7425">
                            <w:r>
                              <w:t>&lt;script setup&gt;</w:t>
                            </w:r>
                          </w:p>
                          <w:p w14:paraId="32453E5B">
                            <w:r>
                              <w:t xml:space="preserve">import { </w:t>
                            </w:r>
                          </w:p>
                          <w:p w14:paraId="295D77E7">
                            <w:r>
                              <w:t xml:space="preserve">  ref, </w:t>
                            </w:r>
                          </w:p>
                          <w:p w14:paraId="13395DBF">
                            <w:r>
                              <w:t xml:space="preserve">  onBeforeMount, </w:t>
                            </w:r>
                          </w:p>
                          <w:p w14:paraId="197B461A">
                            <w:r>
                              <w:t xml:space="preserve">  onMounted, </w:t>
                            </w:r>
                          </w:p>
                          <w:p w14:paraId="19E8ABF6">
                            <w:r>
                              <w:t xml:space="preserve">  onBeforeUpdate, </w:t>
                            </w:r>
                          </w:p>
                          <w:p w14:paraId="520B39E4">
                            <w:r>
                              <w:t xml:space="preserve">  onUpdated, </w:t>
                            </w:r>
                          </w:p>
                          <w:p w14:paraId="680D6D8D">
                            <w:r>
                              <w:t xml:space="preserve">  onBeforeUnmount, </w:t>
                            </w:r>
                          </w:p>
                          <w:p w14:paraId="62D97E91">
                            <w:r>
                              <w:t xml:space="preserve">  onUnmounted </w:t>
                            </w:r>
                          </w:p>
                          <w:p w14:paraId="6466A76E">
                            <w:r>
                              <w:t>} from 'vue'</w:t>
                            </w:r>
                          </w:p>
                          <w:p w14:paraId="656BC77B"/>
                          <w:p w14:paraId="290E6F55">
                            <w:r>
                              <w:t>// 1. setup 阶段：准备材料</w:t>
                            </w:r>
                          </w:p>
                          <w:p w14:paraId="7C51D0BB">
                            <w:r>
                              <w:t>const count = ref(0)</w:t>
                            </w:r>
                          </w:p>
                          <w:p w14:paraId="5F909048">
                            <w:r>
                              <w:t>let autoSaveTimer = null</w:t>
                            </w:r>
                          </w:p>
                          <w:p w14:paraId="3DEBDA7F">
                            <w:r>
                              <w:t>let beepSound = null</w:t>
                            </w:r>
                          </w:p>
                          <w:p w14:paraId="064C138C"/>
                          <w:p w14:paraId="6BE1425E">
                            <w:r>
                              <w:t>console.log('📝 setup：先想想怎么设计这个计数器')</w:t>
                            </w:r>
                          </w:p>
                          <w:p w14:paraId="5339C675"/>
                          <w:p w14:paraId="6921416A">
                            <w:r>
                              <w:t>// 2. 开业前</w:t>
                            </w:r>
                          </w:p>
                          <w:p w14:paraId="35C86520">
                            <w:r>
                              <w:t>onBeforeMount(() =&gt; {</w:t>
                            </w:r>
                          </w:p>
                          <w:p w14:paraId="04B6ACA6">
                            <w:r>
                              <w:t xml:space="preserve">  console.log('🔧 onBeforeMount：计数器硬件装好了，但还没通电')</w:t>
                            </w:r>
                          </w:p>
                          <w:p w14:paraId="37C9E45F">
                            <w:r>
                              <w:t xml:space="preserve">  // 读取昨天的销量</w:t>
                            </w:r>
                          </w:p>
                          <w:p w14:paraId="4F746200">
                            <w:r>
                              <w:t xml:space="preserve">  const yesterday = localStorage.getItem('yesterdaySales')</w:t>
                            </w:r>
                          </w:p>
                          <w:p w14:paraId="2C9D6837">
                            <w:r>
                              <w:t xml:space="preserve">  if (yesterday) {</w:t>
                            </w:r>
                          </w:p>
                          <w:p w14:paraId="525DADDF">
                            <w:r>
                              <w:t xml:space="preserve">    console.log(`昨天卖了 ${yesterday} 杯，今天加油！`)</w:t>
                            </w:r>
                          </w:p>
                          <w:p w14:paraId="5EEE1902">
                            <w:r>
                              <w:t xml:space="preserve">  }</w:t>
                            </w:r>
                          </w:p>
                          <w:p w14:paraId="7542FEA0">
                            <w:r>
                              <w:t>})</w:t>
                            </w:r>
                          </w:p>
                          <w:p w14:paraId="39D2C7C1"/>
                          <w:p w14:paraId="4ACDEDA7">
                            <w:r>
                              <w:t>// 3. 开业！</w:t>
                            </w:r>
                          </w:p>
                          <w:p w14:paraId="7109EAB7">
                            <w:r>
                              <w:t>onMounted(() =&gt; {</w:t>
                            </w:r>
                          </w:p>
                          <w:p w14:paraId="1248764A">
                            <w:r>
                              <w:t xml:space="preserve">  console.log('🎉 onMounted：计数器通电了，可以开始计数了！')</w:t>
                            </w:r>
                          </w:p>
                          <w:p w14:paraId="2002CA40">
                            <w:r>
                              <w:t xml:space="preserve">  </w:t>
                            </w:r>
                          </w:p>
                          <w:p w14:paraId="00669D63">
                            <w:r>
                              <w:t xml:space="preserve">  // 加载音效</w:t>
                            </w:r>
                          </w:p>
                          <w:p w14:paraId="24A36E82">
                            <w:r>
                              <w:t xml:space="preserve">  beepSound = new Audio('beep.mp3')</w:t>
                            </w:r>
                          </w:p>
                          <w:p w14:paraId="2852D0E0">
                            <w:r>
                              <w:t xml:space="preserve">  </w:t>
                            </w:r>
                          </w:p>
                          <w:p w14:paraId="047BC59D">
                            <w:r>
                              <w:t xml:space="preserve">  // 每10杯播放一次音效</w:t>
                            </w:r>
                          </w:p>
                          <w:p w14:paraId="7645C433">
                            <w:r>
                              <w:t xml:space="preserve">  autoSaveTimer = setInterval(() =&gt; {</w:t>
                            </w:r>
                          </w:p>
                          <w:p w14:paraId="289D0636">
                            <w:r>
                              <w:t xml:space="preserve">    if (count.value &gt; 0 &amp;&amp; count.value % 10 === 0) {</w:t>
                            </w:r>
                          </w:p>
                          <w:p w14:paraId="046446A9">
                            <w:r>
                              <w:t xml:space="preserve">      beepSound.play()</w:t>
                            </w:r>
                          </w:p>
                          <w:p w14:paraId="51F37967">
                            <w:r>
                              <w:t xml:space="preserve">      console.log(`🎵 已售 ${count.value} 杯，播放庆祝音效！`)</w:t>
                            </w:r>
                          </w:p>
                          <w:p w14:paraId="16B336EB">
                            <w:r>
                              <w:t xml:space="preserve">    }</w:t>
                            </w:r>
                          </w:p>
                          <w:p w14:paraId="0A0E5135">
                            <w:r>
                              <w:t xml:space="preserve">  }, 100)</w:t>
                            </w:r>
                          </w:p>
                          <w:p w14:paraId="490F94A4">
                            <w:r>
                              <w:t xml:space="preserve">  </w:t>
                            </w:r>
                          </w:p>
                          <w:p w14:paraId="6A20974B">
                            <w:r>
                              <w:t xml:space="preserve">  // 监听窗口变化，调整布局</w:t>
                            </w:r>
                          </w:p>
                          <w:p w14:paraId="6498544B">
                            <w:r>
                              <w:t xml:space="preserve">  window.addEventListener('resize', handleResize)</w:t>
                            </w:r>
                          </w:p>
                          <w:p w14:paraId="69ECE5F6">
                            <w:r>
                              <w:t xml:space="preserve">  </w:t>
                            </w:r>
                          </w:p>
                          <w:p w14:paraId="617CADB8">
                            <w:r>
                              <w:t xml:space="preserve">  console.log('✅ 所有设备就绪，开始营业！')</w:t>
                            </w:r>
                          </w:p>
                          <w:p w14:paraId="4EC0E474">
                            <w:r>
                              <w:t>})</w:t>
                            </w:r>
                          </w:p>
                          <w:p w14:paraId="1EA592D3"/>
                          <w:p w14:paraId="199ED29B">
                            <w:r>
                              <w:t>// 4. 更新前</w:t>
                            </w:r>
                          </w:p>
                          <w:p w14:paraId="3356CA6F">
                            <w:r>
                              <w:t>onBeforeUpdate(() =&gt; {</w:t>
                            </w:r>
                          </w:p>
                          <w:p w14:paraId="2070EB50">
                            <w:r>
                              <w:t xml:space="preserve">  console.log(`📈 onBeforeUpdate：准备更新数字，现在是 ${count.value} 杯`)</w:t>
                            </w:r>
                          </w:p>
                          <w:p w14:paraId="2802AC42">
                            <w:r>
                              <w:t>})</w:t>
                            </w:r>
                          </w:p>
                          <w:p w14:paraId="462E9C68"/>
                          <w:p w14:paraId="06063D97">
                            <w:r>
                              <w:t>// 5. 更新后</w:t>
                            </w:r>
                          </w:p>
                          <w:p w14:paraId="271138F3">
                            <w:r>
                              <w:t>onUpdated(() =&gt; {</w:t>
                            </w:r>
                          </w:p>
                          <w:p w14:paraId="29BE3E2A">
                            <w:r>
                              <w:t xml:space="preserve">  console.log(`✅ onUpdated：数字已更新为 ${count.value} 杯`)</w:t>
                            </w:r>
                          </w:p>
                          <w:p w14:paraId="4E650BE0">
                            <w:r>
                              <w:t xml:space="preserve">  </w:t>
                            </w:r>
                          </w:p>
                          <w:p w14:paraId="2ADE57BF">
                            <w:r>
                              <w:t xml:space="preserve">  // 如果卖出100杯，放烟花特效</w:t>
                            </w:r>
                          </w:p>
                          <w:p w14:paraId="52972D3D">
                            <w:r>
                              <w:t xml:space="preserve">  if (count.value === 100) {</w:t>
                            </w:r>
                          </w:p>
                          <w:p w14:paraId="78CB1B6D">
                            <w:r>
                              <w:t xml:space="preserve">    const counterEl = document.querySelector('.counter')</w:t>
                            </w:r>
                          </w:p>
                          <w:p w14:paraId="24276F13">
                            <w:r>
                              <w:t xml:space="preserve">    counterEl.classList.add('celebrate')</w:t>
                            </w:r>
                          </w:p>
                          <w:p w14:paraId="67E22D96">
                            <w:r>
                              <w:t xml:space="preserve">    console.log('🎆 卖出100杯啦！放烟花！')</w:t>
                            </w:r>
                          </w:p>
                          <w:p w14:paraId="347515B2">
                            <w:r>
                              <w:t xml:space="preserve">  }</w:t>
                            </w:r>
                          </w:p>
                          <w:p w14:paraId="538C5DF6">
                            <w:r>
                              <w:t>})</w:t>
                            </w:r>
                          </w:p>
                          <w:p w14:paraId="09AED479"/>
                          <w:p w14:paraId="7C21AAC0">
                            <w:r>
                              <w:t>// 6. 关店前</w:t>
                            </w:r>
                          </w:p>
                          <w:p w14:paraId="435FB4A9">
                            <w:r>
                              <w:t>onBeforeUnmount(() =&gt; {</w:t>
                            </w:r>
                          </w:p>
                          <w:p w14:paraId="79A7D98B">
                            <w:r>
                              <w:t xml:space="preserve">  console.log('🚪 onBeforeUnmount：准备关店，开始收拾')</w:t>
                            </w:r>
                          </w:p>
                          <w:p w14:paraId="31FF0FE8">
                            <w:r>
                              <w:t xml:space="preserve">  </w:t>
                            </w:r>
                          </w:p>
                          <w:p w14:paraId="0B73A641">
                            <w:r>
                              <w:t xml:space="preserve">  // 保存今日销量</w:t>
                            </w:r>
                          </w:p>
                          <w:p w14:paraId="3C57808E">
                            <w:r>
                              <w:t xml:space="preserve">  localStorage.setItem('todaySales', count.value)</w:t>
                            </w:r>
                          </w:p>
                          <w:p w14:paraId="0A721C2C">
                            <w:r>
                              <w:t xml:space="preserve">  console.log(`💾 今日销量 ${count.value} 杯已保存`)</w:t>
                            </w:r>
                          </w:p>
                          <w:p w14:paraId="682BFC0A">
                            <w:r>
                              <w:t xml:space="preserve">  </w:t>
                            </w:r>
                          </w:p>
                          <w:p w14:paraId="056BC3A3">
                            <w:r>
                              <w:t xml:space="preserve">  // 关掉定时器</w:t>
                            </w:r>
                          </w:p>
                          <w:p w14:paraId="7C05FED2">
                            <w:r>
                              <w:t xml:space="preserve">  if (autoSaveTimer) {</w:t>
                            </w:r>
                          </w:p>
                          <w:p w14:paraId="05C23F8A">
                            <w:r>
                              <w:t xml:space="preserve">    clearInterval(autoSaveTimer)</w:t>
                            </w:r>
                          </w:p>
                          <w:p w14:paraId="338B9F14">
                            <w:r>
                              <w:t xml:space="preserve">    console.log('⏹️ 定时器已关闭')</w:t>
                            </w:r>
                          </w:p>
                          <w:p w14:paraId="2CD14EC7">
                            <w:r>
                              <w:t xml:space="preserve">  }</w:t>
                            </w:r>
                          </w:p>
                          <w:p w14:paraId="75C098AC">
                            <w:r>
                              <w:t xml:space="preserve">  </w:t>
                            </w:r>
                          </w:p>
                          <w:p w14:paraId="14130123">
                            <w:r>
                              <w:t xml:space="preserve">  // 移除事件监听</w:t>
                            </w:r>
                          </w:p>
                          <w:p w14:paraId="6AC94E25">
                            <w:r>
                              <w:t xml:space="preserve">  window.removeEventListener('resize', handleResize)</w:t>
                            </w:r>
                          </w:p>
                          <w:p w14:paraId="26D3C057">
                            <w:r>
                              <w:t xml:space="preserve">  console.log('🎧 事件监听已移除')</w:t>
                            </w:r>
                          </w:p>
                          <w:p w14:paraId="234A88FA">
                            <w:r>
                              <w:t xml:space="preserve">  </w:t>
                            </w:r>
                          </w:p>
                          <w:p w14:paraId="382F43C1">
                            <w:r>
                              <w:t xml:space="preserve">  // 停止音效</w:t>
                            </w:r>
                          </w:p>
                          <w:p w14:paraId="3F4324AF">
                            <w:r>
                              <w:t xml:space="preserve">  if (beepSound) {</w:t>
                            </w:r>
                          </w:p>
                          <w:p w14:paraId="72183540">
                            <w:r>
                              <w:t xml:space="preserve">    beepSound.pause()</w:t>
                            </w:r>
                          </w:p>
                          <w:p w14:paraId="74BAC725">
                            <w:r>
                              <w:t xml:space="preserve">    beepSound = null</w:t>
                            </w:r>
                          </w:p>
                          <w:p w14:paraId="36C79450">
                            <w:r>
                              <w:t xml:space="preserve">    console.log('🔇 音效已停止')</w:t>
                            </w:r>
                          </w:p>
                          <w:p w14:paraId="22B55B9F">
                            <w:r>
                              <w:t xml:space="preserve">  }</w:t>
                            </w:r>
                          </w:p>
                          <w:p w14:paraId="2E3E8796">
                            <w:r>
                              <w:t>})</w:t>
                            </w:r>
                          </w:p>
                          <w:p w14:paraId="0285A854"/>
                          <w:p w14:paraId="2BF3D0FD">
                            <w:r>
                              <w:t>// 7. 已关店</w:t>
                            </w:r>
                          </w:p>
                          <w:p w14:paraId="4BFD579A">
                            <w:r>
                              <w:t>onUnmounted(() =&gt; {</w:t>
                            </w:r>
                          </w:p>
                          <w:p w14:paraId="1CB9A4B9">
                            <w:r>
                              <w:t xml:space="preserve">  console.log('🔒 onUnmounted：店门已锁，明日再见')</w:t>
                            </w:r>
                          </w:p>
                          <w:p w14:paraId="139D93C9">
                            <w:r>
                              <w:t>})</w:t>
                            </w:r>
                          </w:p>
                          <w:p w14:paraId="0A30BC29"/>
                          <w:p w14:paraId="710D364D">
                            <w:r>
                              <w:t>// 方法</w:t>
                            </w:r>
                          </w:p>
                          <w:p w14:paraId="3F8090C2">
                            <w:r>
                              <w:t>function increment() {</w:t>
                            </w:r>
                          </w:p>
                          <w:p w14:paraId="631EBE1A">
                            <w:r>
                              <w:t xml:space="preserve">  count.value++</w:t>
                            </w:r>
                          </w:p>
                          <w:p w14:paraId="121D4A1C">
                            <w:r>
                              <w:t xml:space="preserve">  console.log(`➕ 卖出一杯，现在 ${count.value} 杯`)</w:t>
                            </w:r>
                          </w:p>
                          <w:p w14:paraId="641E2816">
                            <w:r>
                              <w:t>}</w:t>
                            </w:r>
                          </w:p>
                          <w:p w14:paraId="350F57E1"/>
                          <w:p w14:paraId="563E2525">
                            <w:r>
                              <w:t>function reset() {</w:t>
                            </w:r>
                          </w:p>
                          <w:p w14:paraId="7B1D7DF8">
                            <w:r>
                              <w:t xml:space="preserve">  count.value = 0</w:t>
                            </w:r>
                          </w:p>
                          <w:p w14:paraId="23D6D9CD">
                            <w:r>
                              <w:t xml:space="preserve">  console.log('🔄 计数器已重置')</w:t>
                            </w:r>
                          </w:p>
                          <w:p w14:paraId="6610AF68">
                            <w:r>
                              <w:t>}</w:t>
                            </w:r>
                          </w:p>
                          <w:p w14:paraId="7C960669"/>
                          <w:p w14:paraId="262ED8E4">
                            <w:r>
                              <w:t>function closeShop() {</w:t>
                            </w:r>
                          </w:p>
                          <w:p w14:paraId="4920AD23">
                            <w:r>
                              <w:t xml:space="preserve">  // 触发组件销毁（父组件会移除这个组件）</w:t>
                            </w:r>
                          </w:p>
                          <w:p w14:paraId="48E8D0B3">
                            <w:r>
                              <w:t xml:space="preserve">  console.log('🏪 老板说要关店了')</w:t>
                            </w:r>
                          </w:p>
                          <w:p w14:paraId="2FE2D44A">
                            <w:r>
                              <w:t xml:space="preserve">  // 实际项目中，这里可能是 emit 一个事件给父组件</w:t>
                            </w:r>
                          </w:p>
                          <w:p w14:paraId="104B21D0">
                            <w:r>
                              <w:t>}</w:t>
                            </w:r>
                          </w:p>
                          <w:p w14:paraId="1B533015"/>
                          <w:p w14:paraId="6E599120">
                            <w:r>
                              <w:t>function handleResize() {</w:t>
                            </w:r>
                          </w:p>
                          <w:p w14:paraId="0D0AFD11">
                            <w:r>
                              <w:t xml:space="preserve">  console.log('📱 窗口大小变了，调整布局')</w:t>
                            </w:r>
                          </w:p>
                          <w:p w14:paraId="722A0329">
                            <w:r>
                              <w:t>}</w:t>
                            </w:r>
                          </w:p>
                          <w:p w14:paraId="6BA3CEC1">
                            <w:r>
                              <w:t>&lt;/script&gt;</w:t>
                            </w:r>
                          </w:p>
                          <w:p w14:paraId="217D735D"/>
                          <w:p w14:paraId="1DD976C7">
                            <w:r>
                              <w:t>&lt;style&gt;</w:t>
                            </w:r>
                          </w:p>
                          <w:p w14:paraId="5A605649">
                            <w:r>
                              <w:t>.counter {</w:t>
                            </w:r>
                          </w:p>
                          <w:p w14:paraId="4A90E71C">
                            <w:r>
                              <w:t xml:space="preserve">  padding: 20px;</w:t>
                            </w:r>
                          </w:p>
                          <w:p w14:paraId="7719A448">
                            <w:r>
                              <w:t xml:space="preserve">  border: 2px solid #4CAF50;</w:t>
                            </w:r>
                          </w:p>
                          <w:p w14:paraId="5EA95B49">
                            <w:r>
                              <w:t xml:space="preserve">  border-radius: 10px;</w:t>
                            </w:r>
                          </w:p>
                          <w:p w14:paraId="2C62487A">
                            <w:r>
                              <w:t xml:space="preserve">  text-align: center;</w:t>
                            </w:r>
                          </w:p>
                          <w:p w14:paraId="2552FBC9">
                            <w:r>
                              <w:t xml:space="preserve">  background: #f9f9f9;</w:t>
                            </w:r>
                          </w:p>
                          <w:p w14:paraId="7CCC6BE7">
                            <w:r>
                              <w:t>}</w:t>
                            </w:r>
                          </w:p>
                          <w:p w14:paraId="4E1EAFDB"/>
                          <w:p w14:paraId="1AD19085">
                            <w:r>
                              <w:t>.counter.celebrate {</w:t>
                            </w:r>
                          </w:p>
                          <w:p w14:paraId="624C99DB">
                            <w:r>
                              <w:t xml:space="preserve">  animation: celebrate 1s;</w:t>
                            </w:r>
                          </w:p>
                          <w:p w14:paraId="0EF2DE11">
                            <w:r>
                              <w:t xml:space="preserve">  background: linear-gradient(45deg, #ffd700, #ff8c00);</w:t>
                            </w:r>
                          </w:p>
                          <w:p w14:paraId="7870C2FA">
                            <w:r>
                              <w:t>}</w:t>
                            </w:r>
                          </w:p>
                          <w:p w14:paraId="702C294F"/>
                          <w:p w14:paraId="3E013BD4">
                            <w:r>
                              <w:t>@keyframes celebrate {</w:t>
                            </w:r>
                          </w:p>
                          <w:p w14:paraId="71E14FED">
                            <w:r>
                              <w:t xml:space="preserve">  0% { transform: scale(1); }</w:t>
                            </w:r>
                          </w:p>
                          <w:p w14:paraId="56175FE7">
                            <w:r>
                              <w:t xml:space="preserve">  50% { transform: scale(1.1); }</w:t>
                            </w:r>
                          </w:p>
                          <w:p w14:paraId="074ACA43">
                            <w:r>
                              <w:t xml:space="preserve">  100% { transform: scale(1); }</w:t>
                            </w:r>
                          </w:p>
                          <w:p w14:paraId="689920D0">
                            <w:r>
                              <w:t>}</w:t>
                            </w:r>
                          </w:p>
                          <w:p w14:paraId="45678151">
                            <w:r>
                              <w:t>&lt;/style&gt;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hf5wr4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CEFr&#10;tF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07EE38B">
                      <w:r>
                        <w:t>&lt;template&gt;</w:t>
                      </w:r>
                    </w:p>
                    <w:p w14:paraId="4B70FAB3">
                      <w:r>
                        <w:t xml:space="preserve">  &lt;div class="counter"&gt;</w:t>
                      </w:r>
                    </w:p>
                    <w:p w14:paraId="6F6DCA03">
                      <w:r>
                        <w:t xml:space="preserve">    &lt;h2&gt;奶茶销量计数器&lt;/h2&gt;</w:t>
                      </w:r>
                    </w:p>
                    <w:p w14:paraId="59230DC0">
                      <w:r>
                        <w:t xml:space="preserve">    &lt;p&gt;今日已售：{{ count }} 杯&lt;/p&gt;</w:t>
                      </w:r>
                    </w:p>
                    <w:p w14:paraId="15D4FC53">
                      <w:r>
                        <w:t xml:space="preserve">    &lt;button @click="increment"&gt;卖出一杯&lt;/button&gt;</w:t>
                      </w:r>
                    </w:p>
                    <w:p w14:paraId="2E8C59E8">
                      <w:r>
                        <w:t xml:space="preserve">    &lt;button @click="reset"&gt;重置&lt;/button&gt;</w:t>
                      </w:r>
                    </w:p>
                    <w:p w14:paraId="496E9EB4">
                      <w:r>
                        <w:t xml:space="preserve">    &lt;button @click="closeShop"&gt;关店&lt;/button&gt;</w:t>
                      </w:r>
                    </w:p>
                    <w:p w14:paraId="0B210D44">
                      <w:r>
                        <w:t xml:space="preserve">  &lt;/div&gt;</w:t>
                      </w:r>
                    </w:p>
                    <w:p w14:paraId="60385F78">
                      <w:r>
                        <w:t>&lt;/template&gt;</w:t>
                      </w:r>
                    </w:p>
                    <w:p w14:paraId="5F162F3A"/>
                    <w:p w14:paraId="276A7425">
                      <w:r>
                        <w:t>&lt;script setup&gt;</w:t>
                      </w:r>
                    </w:p>
                    <w:p w14:paraId="32453E5B">
                      <w:r>
                        <w:t xml:space="preserve">import { </w:t>
                      </w:r>
                    </w:p>
                    <w:p w14:paraId="295D77E7">
                      <w:r>
                        <w:t xml:space="preserve">  ref, </w:t>
                      </w:r>
                    </w:p>
                    <w:p w14:paraId="13395DBF">
                      <w:r>
                        <w:t xml:space="preserve">  onBeforeMount, </w:t>
                      </w:r>
                    </w:p>
                    <w:p w14:paraId="197B461A">
                      <w:r>
                        <w:t xml:space="preserve">  onMounted, </w:t>
                      </w:r>
                    </w:p>
                    <w:p w14:paraId="19E8ABF6">
                      <w:r>
                        <w:t xml:space="preserve">  onBeforeUpdate, </w:t>
                      </w:r>
                    </w:p>
                    <w:p w14:paraId="520B39E4">
                      <w:r>
                        <w:t xml:space="preserve">  onUpdated, </w:t>
                      </w:r>
                    </w:p>
                    <w:p w14:paraId="680D6D8D">
                      <w:r>
                        <w:t xml:space="preserve">  onBeforeUnmount, </w:t>
                      </w:r>
                    </w:p>
                    <w:p w14:paraId="62D97E91">
                      <w:r>
                        <w:t xml:space="preserve">  onUnmounted </w:t>
                      </w:r>
                    </w:p>
                    <w:p w14:paraId="6466A76E">
                      <w:r>
                        <w:t>} from 'vue'</w:t>
                      </w:r>
                    </w:p>
                    <w:p w14:paraId="656BC77B"/>
                    <w:p w14:paraId="290E6F55">
                      <w:r>
                        <w:t>// 1. setup 阶段：准备材料</w:t>
                      </w:r>
                    </w:p>
                    <w:p w14:paraId="7C51D0BB">
                      <w:r>
                        <w:t>const count = ref(0)</w:t>
                      </w:r>
                    </w:p>
                    <w:p w14:paraId="5F909048">
                      <w:r>
                        <w:t>let autoSaveTimer = null</w:t>
                      </w:r>
                    </w:p>
                    <w:p w14:paraId="3DEBDA7F">
                      <w:r>
                        <w:t>let beepSound = null</w:t>
                      </w:r>
                    </w:p>
                    <w:p w14:paraId="064C138C"/>
                    <w:p w14:paraId="6BE1425E">
                      <w:r>
                        <w:t>console.log('📝 setup：先想想怎么设计这个计数器')</w:t>
                      </w:r>
                    </w:p>
                    <w:p w14:paraId="5339C675"/>
                    <w:p w14:paraId="6921416A">
                      <w:r>
                        <w:t>// 2. 开业前</w:t>
                      </w:r>
                    </w:p>
                    <w:p w14:paraId="35C86520">
                      <w:r>
                        <w:t>onBeforeMount(() =&gt; {</w:t>
                      </w:r>
                    </w:p>
                    <w:p w14:paraId="04B6ACA6">
                      <w:r>
                        <w:t xml:space="preserve">  console.log('🔧 onBeforeMount：计数器硬件装好了，但还没通电')</w:t>
                      </w:r>
                    </w:p>
                    <w:p w14:paraId="37C9E45F">
                      <w:r>
                        <w:t xml:space="preserve">  // 读取昨天的销量</w:t>
                      </w:r>
                    </w:p>
                    <w:p w14:paraId="4F746200">
                      <w:r>
                        <w:t xml:space="preserve">  const yesterday = localStorage.getItem('yesterdaySales')</w:t>
                      </w:r>
                    </w:p>
                    <w:p w14:paraId="2C9D6837">
                      <w:r>
                        <w:t xml:space="preserve">  if (yesterday) {</w:t>
                      </w:r>
                    </w:p>
                    <w:p w14:paraId="525DADDF">
                      <w:r>
                        <w:t xml:space="preserve">    console.log(`昨天卖了 ${yesterday} 杯，今天加油！`)</w:t>
                      </w:r>
                    </w:p>
                    <w:p w14:paraId="5EEE1902">
                      <w:r>
                        <w:t xml:space="preserve">  }</w:t>
                      </w:r>
                    </w:p>
                    <w:p w14:paraId="7542FEA0">
                      <w:r>
                        <w:t>})</w:t>
                      </w:r>
                    </w:p>
                    <w:p w14:paraId="39D2C7C1"/>
                    <w:p w14:paraId="4ACDEDA7">
                      <w:r>
                        <w:t>// 3. 开业！</w:t>
                      </w:r>
                    </w:p>
                    <w:p w14:paraId="7109EAB7">
                      <w:r>
                        <w:t>onMounted(() =&gt; {</w:t>
                      </w:r>
                    </w:p>
                    <w:p w14:paraId="1248764A">
                      <w:r>
                        <w:t xml:space="preserve">  console.log('🎉 onMounted：计数器通电了，可以开始计数了！')</w:t>
                      </w:r>
                    </w:p>
                    <w:p w14:paraId="2002CA40">
                      <w:r>
                        <w:t xml:space="preserve">  </w:t>
                      </w:r>
                    </w:p>
                    <w:p w14:paraId="00669D63">
                      <w:r>
                        <w:t xml:space="preserve">  // 加载音效</w:t>
                      </w:r>
                    </w:p>
                    <w:p w14:paraId="24A36E82">
                      <w:r>
                        <w:t xml:space="preserve">  beepSound = new Audio('beep.mp3')</w:t>
                      </w:r>
                    </w:p>
                    <w:p w14:paraId="2852D0E0">
                      <w:r>
                        <w:t xml:space="preserve">  </w:t>
                      </w:r>
                    </w:p>
                    <w:p w14:paraId="047BC59D">
                      <w:r>
                        <w:t xml:space="preserve">  // 每10杯播放一次音效</w:t>
                      </w:r>
                    </w:p>
                    <w:p w14:paraId="7645C433">
                      <w:r>
                        <w:t xml:space="preserve">  autoSaveTimer = setInterval(() =&gt; {</w:t>
                      </w:r>
                    </w:p>
                    <w:p w14:paraId="289D0636">
                      <w:r>
                        <w:t xml:space="preserve">    if (count.value &gt; 0 &amp;&amp; count.value % 10 === 0) {</w:t>
                      </w:r>
                    </w:p>
                    <w:p w14:paraId="046446A9">
                      <w:r>
                        <w:t xml:space="preserve">      beepSound.play()</w:t>
                      </w:r>
                    </w:p>
                    <w:p w14:paraId="51F37967">
                      <w:r>
                        <w:t xml:space="preserve">      console.log(`🎵 已售 ${count.value} 杯，播放庆祝音效！`)</w:t>
                      </w:r>
                    </w:p>
                    <w:p w14:paraId="16B336EB">
                      <w:r>
                        <w:t xml:space="preserve">    }</w:t>
                      </w:r>
                    </w:p>
                    <w:p w14:paraId="0A0E5135">
                      <w:r>
                        <w:t xml:space="preserve">  }, 100)</w:t>
                      </w:r>
                    </w:p>
                    <w:p w14:paraId="490F94A4">
                      <w:r>
                        <w:t xml:space="preserve">  </w:t>
                      </w:r>
                    </w:p>
                    <w:p w14:paraId="6A20974B">
                      <w:r>
                        <w:t xml:space="preserve">  // 监听窗口变化，调整布局</w:t>
                      </w:r>
                    </w:p>
                    <w:p w14:paraId="6498544B">
                      <w:r>
                        <w:t xml:space="preserve">  window.addEventListener('resize', handleResize)</w:t>
                      </w:r>
                    </w:p>
                    <w:p w14:paraId="69ECE5F6">
                      <w:r>
                        <w:t xml:space="preserve">  </w:t>
                      </w:r>
                    </w:p>
                    <w:p w14:paraId="617CADB8">
                      <w:r>
                        <w:t xml:space="preserve">  console.log('✅ 所有设备就绪，开始营业！')</w:t>
                      </w:r>
                    </w:p>
                    <w:p w14:paraId="4EC0E474">
                      <w:r>
                        <w:t>})</w:t>
                      </w:r>
                    </w:p>
                    <w:p w14:paraId="1EA592D3"/>
                    <w:p w14:paraId="199ED29B">
                      <w:r>
                        <w:t>// 4. 更新前</w:t>
                      </w:r>
                    </w:p>
                    <w:p w14:paraId="3356CA6F">
                      <w:r>
                        <w:t>onBeforeUpdate(() =&gt; {</w:t>
                      </w:r>
                    </w:p>
                    <w:p w14:paraId="2070EB50">
                      <w:r>
                        <w:t xml:space="preserve">  console.log(`📈 onBeforeUpdate：准备更新数字，现在是 ${count.value} 杯`)</w:t>
                      </w:r>
                    </w:p>
                    <w:p w14:paraId="2802AC42">
                      <w:r>
                        <w:t>})</w:t>
                      </w:r>
                    </w:p>
                    <w:p w14:paraId="462E9C68"/>
                    <w:p w14:paraId="06063D97">
                      <w:r>
                        <w:t>// 5. 更新后</w:t>
                      </w:r>
                    </w:p>
                    <w:p w14:paraId="271138F3">
                      <w:r>
                        <w:t>onUpdated(() =&gt; {</w:t>
                      </w:r>
                    </w:p>
                    <w:p w14:paraId="29BE3E2A">
                      <w:r>
                        <w:t xml:space="preserve">  console.log(`✅ onUpdated：数字已更新为 ${count.value} 杯`)</w:t>
                      </w:r>
                    </w:p>
                    <w:p w14:paraId="4E650BE0">
                      <w:r>
                        <w:t xml:space="preserve">  </w:t>
                      </w:r>
                    </w:p>
                    <w:p w14:paraId="2ADE57BF">
                      <w:r>
                        <w:t xml:space="preserve">  // 如果卖出100杯，放烟花特效</w:t>
                      </w:r>
                    </w:p>
                    <w:p w14:paraId="52972D3D">
                      <w:r>
                        <w:t xml:space="preserve">  if (count.value === 100) {</w:t>
                      </w:r>
                    </w:p>
                    <w:p w14:paraId="78CB1B6D">
                      <w:r>
                        <w:t xml:space="preserve">    const counterEl = document.querySelector('.counter')</w:t>
                      </w:r>
                    </w:p>
                    <w:p w14:paraId="24276F13">
                      <w:r>
                        <w:t xml:space="preserve">    counterEl.classList.add('celebrate')</w:t>
                      </w:r>
                    </w:p>
                    <w:p w14:paraId="67E22D96">
                      <w:r>
                        <w:t xml:space="preserve">    console.log('🎆 卖出100杯啦！放烟花！')</w:t>
                      </w:r>
                    </w:p>
                    <w:p w14:paraId="347515B2">
                      <w:r>
                        <w:t xml:space="preserve">  }</w:t>
                      </w:r>
                    </w:p>
                    <w:p w14:paraId="538C5DF6">
                      <w:r>
                        <w:t>})</w:t>
                      </w:r>
                    </w:p>
                    <w:p w14:paraId="09AED479"/>
                    <w:p w14:paraId="7C21AAC0">
                      <w:r>
                        <w:t>// 6. 关店前</w:t>
                      </w:r>
                    </w:p>
                    <w:p w14:paraId="435FB4A9">
                      <w:r>
                        <w:t>onBeforeUnmount(() =&gt; {</w:t>
                      </w:r>
                    </w:p>
                    <w:p w14:paraId="79A7D98B">
                      <w:r>
                        <w:t xml:space="preserve">  console.log('🚪 onBeforeUnmount：准备关店，开始收拾')</w:t>
                      </w:r>
                    </w:p>
                    <w:p w14:paraId="31FF0FE8">
                      <w:r>
                        <w:t xml:space="preserve">  </w:t>
                      </w:r>
                    </w:p>
                    <w:p w14:paraId="0B73A641">
                      <w:r>
                        <w:t xml:space="preserve">  // 保存今日销量</w:t>
                      </w:r>
                    </w:p>
                    <w:p w14:paraId="3C57808E">
                      <w:r>
                        <w:t xml:space="preserve">  localStorage.setItem('todaySales', count.value)</w:t>
                      </w:r>
                    </w:p>
                    <w:p w14:paraId="0A721C2C">
                      <w:r>
                        <w:t xml:space="preserve">  console.log(`💾 今日销量 ${count.value} 杯已保存`)</w:t>
                      </w:r>
                    </w:p>
                    <w:p w14:paraId="682BFC0A">
                      <w:r>
                        <w:t xml:space="preserve">  </w:t>
                      </w:r>
                    </w:p>
                    <w:p w14:paraId="056BC3A3">
                      <w:r>
                        <w:t xml:space="preserve">  // 关掉定时器</w:t>
                      </w:r>
                    </w:p>
                    <w:p w14:paraId="7C05FED2">
                      <w:r>
                        <w:t xml:space="preserve">  if (autoSaveTimer) {</w:t>
                      </w:r>
                    </w:p>
                    <w:p w14:paraId="05C23F8A">
                      <w:r>
                        <w:t xml:space="preserve">    clearInterval(autoSaveTimer)</w:t>
                      </w:r>
                    </w:p>
                    <w:p w14:paraId="338B9F14">
                      <w:r>
                        <w:t xml:space="preserve">    console.log('⏹️ 定时器已关闭')</w:t>
                      </w:r>
                    </w:p>
                    <w:p w14:paraId="2CD14EC7">
                      <w:r>
                        <w:t xml:space="preserve">  }</w:t>
                      </w:r>
                    </w:p>
                    <w:p w14:paraId="75C098AC">
                      <w:r>
                        <w:t xml:space="preserve">  </w:t>
                      </w:r>
                    </w:p>
                    <w:p w14:paraId="14130123">
                      <w:r>
                        <w:t xml:space="preserve">  // 移除事件监听</w:t>
                      </w:r>
                    </w:p>
                    <w:p w14:paraId="6AC94E25">
                      <w:r>
                        <w:t xml:space="preserve">  window.removeEventListener('resize', handleResize)</w:t>
                      </w:r>
                    </w:p>
                    <w:p w14:paraId="26D3C057">
                      <w:r>
                        <w:t xml:space="preserve">  console.log('🎧 事件监听已移除')</w:t>
                      </w:r>
                    </w:p>
                    <w:p w14:paraId="234A88FA">
                      <w:r>
                        <w:t xml:space="preserve">  </w:t>
                      </w:r>
                    </w:p>
                    <w:p w14:paraId="382F43C1">
                      <w:r>
                        <w:t xml:space="preserve">  // 停止音效</w:t>
                      </w:r>
                    </w:p>
                    <w:p w14:paraId="3F4324AF">
                      <w:r>
                        <w:t xml:space="preserve">  if (beepSound) {</w:t>
                      </w:r>
                    </w:p>
                    <w:p w14:paraId="72183540">
                      <w:r>
                        <w:t xml:space="preserve">    beepSound.pause()</w:t>
                      </w:r>
                    </w:p>
                    <w:p w14:paraId="74BAC725">
                      <w:r>
                        <w:t xml:space="preserve">    beepSound = null</w:t>
                      </w:r>
                    </w:p>
                    <w:p w14:paraId="36C79450">
                      <w:r>
                        <w:t xml:space="preserve">    console.log('🔇 音效已停止')</w:t>
                      </w:r>
                    </w:p>
                    <w:p w14:paraId="22B55B9F">
                      <w:r>
                        <w:t xml:space="preserve">  }</w:t>
                      </w:r>
                    </w:p>
                    <w:p w14:paraId="2E3E8796">
                      <w:r>
                        <w:t>})</w:t>
                      </w:r>
                    </w:p>
                    <w:p w14:paraId="0285A854"/>
                    <w:p w14:paraId="2BF3D0FD">
                      <w:r>
                        <w:t>// 7. 已关店</w:t>
                      </w:r>
                    </w:p>
                    <w:p w14:paraId="4BFD579A">
                      <w:r>
                        <w:t>onUnmounted(() =&gt; {</w:t>
                      </w:r>
                    </w:p>
                    <w:p w14:paraId="1CB9A4B9">
                      <w:r>
                        <w:t xml:space="preserve">  console.log('🔒 onUnmounted：店门已锁，明日再见')</w:t>
                      </w:r>
                    </w:p>
                    <w:p w14:paraId="139D93C9">
                      <w:r>
                        <w:t>})</w:t>
                      </w:r>
                    </w:p>
                    <w:p w14:paraId="0A30BC29"/>
                    <w:p w14:paraId="710D364D">
                      <w:r>
                        <w:t>// 方法</w:t>
                      </w:r>
                    </w:p>
                    <w:p w14:paraId="3F8090C2">
                      <w:r>
                        <w:t>function increment() {</w:t>
                      </w:r>
                    </w:p>
                    <w:p w14:paraId="631EBE1A">
                      <w:r>
                        <w:t xml:space="preserve">  count.value++</w:t>
                      </w:r>
                    </w:p>
                    <w:p w14:paraId="121D4A1C">
                      <w:r>
                        <w:t xml:space="preserve">  console.log(`➕ 卖出一杯，现在 ${count.value} 杯`)</w:t>
                      </w:r>
                    </w:p>
                    <w:p w14:paraId="641E2816">
                      <w:r>
                        <w:t>}</w:t>
                      </w:r>
                    </w:p>
                    <w:p w14:paraId="350F57E1"/>
                    <w:p w14:paraId="563E2525">
                      <w:r>
                        <w:t>function reset() {</w:t>
                      </w:r>
                    </w:p>
                    <w:p w14:paraId="7B1D7DF8">
                      <w:r>
                        <w:t xml:space="preserve">  count.value = 0</w:t>
                      </w:r>
                    </w:p>
                    <w:p w14:paraId="23D6D9CD">
                      <w:r>
                        <w:t xml:space="preserve">  console.log('🔄 计数器已重置')</w:t>
                      </w:r>
                    </w:p>
                    <w:p w14:paraId="6610AF68">
                      <w:r>
                        <w:t>}</w:t>
                      </w:r>
                    </w:p>
                    <w:p w14:paraId="7C960669"/>
                    <w:p w14:paraId="262ED8E4">
                      <w:r>
                        <w:t>function closeShop() {</w:t>
                      </w:r>
                    </w:p>
                    <w:p w14:paraId="4920AD23">
                      <w:r>
                        <w:t xml:space="preserve">  // 触发组件销毁（父组件会移除这个组件）</w:t>
                      </w:r>
                    </w:p>
                    <w:p w14:paraId="48E8D0B3">
                      <w:r>
                        <w:t xml:space="preserve">  console.log('🏪 老板说要关店了')</w:t>
                      </w:r>
                    </w:p>
                    <w:p w14:paraId="2FE2D44A">
                      <w:r>
                        <w:t xml:space="preserve">  // 实际项目中，这里可能是 emit 一个事件给父组件</w:t>
                      </w:r>
                    </w:p>
                    <w:p w14:paraId="104B21D0">
                      <w:r>
                        <w:t>}</w:t>
                      </w:r>
                    </w:p>
                    <w:p w14:paraId="1B533015"/>
                    <w:p w14:paraId="6E599120">
                      <w:r>
                        <w:t>function handleResize() {</w:t>
                      </w:r>
                    </w:p>
                    <w:p w14:paraId="0D0AFD11">
                      <w:r>
                        <w:t xml:space="preserve">  console.log('📱 窗口大小变了，调整布局')</w:t>
                      </w:r>
                    </w:p>
                    <w:p w14:paraId="722A0329">
                      <w:r>
                        <w:t>}</w:t>
                      </w:r>
                    </w:p>
                    <w:p w14:paraId="6BA3CEC1">
                      <w:r>
                        <w:t>&lt;/script&gt;</w:t>
                      </w:r>
                    </w:p>
                    <w:p w14:paraId="217D735D"/>
                    <w:p w14:paraId="1DD976C7">
                      <w:r>
                        <w:t>&lt;style&gt;</w:t>
                      </w:r>
                    </w:p>
                    <w:p w14:paraId="5A605649">
                      <w:r>
                        <w:t>.counter {</w:t>
                      </w:r>
                    </w:p>
                    <w:p w14:paraId="4A90E71C">
                      <w:r>
                        <w:t xml:space="preserve">  padding: 20px;</w:t>
                      </w:r>
                    </w:p>
                    <w:p w14:paraId="7719A448">
                      <w:r>
                        <w:t xml:space="preserve">  border: 2px solid #4CAF50;</w:t>
                      </w:r>
                    </w:p>
                    <w:p w14:paraId="5EA95B49">
                      <w:r>
                        <w:t xml:space="preserve">  border-radius: 10px;</w:t>
                      </w:r>
                    </w:p>
                    <w:p w14:paraId="2C62487A">
                      <w:r>
                        <w:t xml:space="preserve">  text-align: center;</w:t>
                      </w:r>
                    </w:p>
                    <w:p w14:paraId="2552FBC9">
                      <w:r>
                        <w:t xml:space="preserve">  background: #f9f9f9;</w:t>
                      </w:r>
                    </w:p>
                    <w:p w14:paraId="7CCC6BE7">
                      <w:r>
                        <w:t>}</w:t>
                      </w:r>
                    </w:p>
                    <w:p w14:paraId="4E1EAFDB"/>
                    <w:p w14:paraId="1AD19085">
                      <w:r>
                        <w:t>.counter.celebrate {</w:t>
                      </w:r>
                    </w:p>
                    <w:p w14:paraId="624C99DB">
                      <w:r>
                        <w:t xml:space="preserve">  animation: celebrate 1s;</w:t>
                      </w:r>
                    </w:p>
                    <w:p w14:paraId="0EF2DE11">
                      <w:r>
                        <w:t xml:space="preserve">  background: linear-gradient(45deg, #ffd700, #ff8c00);</w:t>
                      </w:r>
                    </w:p>
                    <w:p w14:paraId="7870C2FA">
                      <w:r>
                        <w:t>}</w:t>
                      </w:r>
                    </w:p>
                    <w:p w14:paraId="702C294F"/>
                    <w:p w14:paraId="3E013BD4">
                      <w:r>
                        <w:t>@keyframes celebrate {</w:t>
                      </w:r>
                    </w:p>
                    <w:p w14:paraId="71E14FED">
                      <w:r>
                        <w:t xml:space="preserve">  0% { transform: scale(1); }</w:t>
                      </w:r>
                    </w:p>
                    <w:p w14:paraId="56175FE7">
                      <w:r>
                        <w:t xml:space="preserve">  50% { transform: scale(1.1); }</w:t>
                      </w:r>
                    </w:p>
                    <w:p w14:paraId="074ACA43">
                      <w:r>
                        <w:t xml:space="preserve">  100% { transform: scale(1); }</w:t>
                      </w:r>
                    </w:p>
                    <w:p w14:paraId="689920D0">
                      <w:r>
                        <w:t>}</w:t>
                      </w:r>
                    </w:p>
                    <w:p w14:paraId="45678151">
                      <w:r>
                        <w:t>&lt;/style&gt;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FD0E4FC">
      <w:pPr>
        <w:pBdr>
          <w:bottom w:val="single" w:color="020201" w:sz="4" w:space="0"/>
        </w:pBdr>
      </w:pPr>
    </w:p>
    <w:p w14:paraId="71274368">
      <w:pPr>
        <w:pStyle w:val="3"/>
      </w:pPr>
      <w:r>
        <w:t>生命周期口诀（奶茶店版）</w:t>
      </w:r>
    </w:p>
    <w:p w14:paraId="2686BA54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98" name="文本框 yauab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05ACFE6">
                            <w:r>
                              <w:t>setup() 阶段想计划，</w:t>
                            </w:r>
                          </w:p>
                          <w:p w14:paraId="693EC5F4">
                            <w:r>
                              <w:t>beforeMount 搞装修，</w:t>
                            </w:r>
                          </w:p>
                          <w:p w14:paraId="196EDCE8">
                            <w:r>
                              <w:t>mounted 开业接客忙，</w:t>
                            </w:r>
                          </w:p>
                          <w:p w14:paraId="079EF78B">
                            <w:r>
                              <w:t>beforeUpdate 准备改，</w:t>
                            </w:r>
                          </w:p>
                          <w:p w14:paraId="74E20FE3">
                            <w:r>
                              <w:t>updated 改完要调整，</w:t>
                            </w:r>
                          </w:p>
                          <w:p w14:paraId="630A2695">
                            <w:r>
                              <w:t>beforeUnmount 快打烊，</w:t>
                            </w:r>
                          </w:p>
                          <w:p w14:paraId="4E225FA7">
                            <w:r>
                              <w:t>unmounted 锁门回家睡。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yauabq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YmSc&#10;610CAADh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05ACFE6">
                      <w:r>
                        <w:t>setup() 阶段想计划，</w:t>
                      </w:r>
                    </w:p>
                    <w:p w14:paraId="693EC5F4">
                      <w:r>
                        <w:t>beforeMount 搞装修，</w:t>
                      </w:r>
                    </w:p>
                    <w:p w14:paraId="196EDCE8">
                      <w:r>
                        <w:t>mounted 开业接客忙，</w:t>
                      </w:r>
                    </w:p>
                    <w:p w14:paraId="079EF78B">
                      <w:r>
                        <w:t>beforeUpdate 准备改，</w:t>
                      </w:r>
                    </w:p>
                    <w:p w14:paraId="74E20FE3">
                      <w:r>
                        <w:t>updated 改完要调整，</w:t>
                      </w:r>
                    </w:p>
                    <w:p w14:paraId="630A2695">
                      <w:r>
                        <w:t>beforeUnmount 快打烊，</w:t>
                      </w:r>
                    </w:p>
                    <w:p w14:paraId="4E225FA7">
                      <w:r>
                        <w:t>unmounted 锁门回家睡。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B92DCC8">
      <w:pPr>
        <w:pStyle w:val="3"/>
      </w:pPr>
      <w:r>
        <w:t>最常见的几个场景</w:t>
      </w:r>
    </w:p>
    <w:p w14:paraId="003346DD">
      <w:pPr>
        <w:pStyle w:val="4"/>
      </w:pPr>
      <w:r>
        <w:t>场景1：页面加载数据</w:t>
      </w:r>
    </w:p>
    <w:p w14:paraId="05B808D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0" name="文本框 1oo8u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821E4AF">
                            <w:r>
                              <w:t>onMounted(() =&gt; {</w:t>
                            </w:r>
                          </w:p>
                          <w:p w14:paraId="33271504">
                            <w:r>
                              <w:t xml:space="preserve">  // 页面打开时，加载数据</w:t>
                            </w:r>
                          </w:p>
                          <w:p w14:paraId="53DB692C">
                            <w:r>
                              <w:t xml:space="preserve">  loadUserInfo()</w:t>
                            </w:r>
                          </w:p>
                          <w:p w14:paraId="4F1F2DB4">
                            <w:r>
                              <w:t xml:space="preserve">  loadProductList()</w:t>
                            </w:r>
                          </w:p>
                          <w:p w14:paraId="307913DB">
                            <w:r>
                              <w:t xml:space="preserve">  loadNotifications()</w:t>
                            </w:r>
                          </w:p>
                          <w:p w14:paraId="34393187">
                            <w:r>
                              <w:t>})</w:t>
                            </w:r>
                          </w:p>
                          <w:p w14:paraId="16090594"/>
                          <w:p w14:paraId="2862A165">
                            <w:r>
                              <w:t>onUnmounted(() =&gt; {</w:t>
                            </w:r>
                          </w:p>
                          <w:p w14:paraId="1EA41E2C">
                            <w:r>
                              <w:t xml:space="preserve">  // 页面离开时，取消未完成的请求</w:t>
                            </w:r>
                          </w:p>
                          <w:p w14:paraId="14BFC9A0">
                            <w:r>
                              <w:t xml:space="preserve">  cancelAllRequests()</w:t>
                            </w:r>
                          </w:p>
                          <w:p w14:paraId="1B953B72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oo8ux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00vs&#10;f1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821E4AF">
                      <w:r>
                        <w:t>onMounted(() =&gt; {</w:t>
                      </w:r>
                    </w:p>
                    <w:p w14:paraId="33271504">
                      <w:r>
                        <w:t xml:space="preserve">  // 页面打开时，加载数据</w:t>
                      </w:r>
                    </w:p>
                    <w:p w14:paraId="53DB692C">
                      <w:r>
                        <w:t xml:space="preserve">  loadUserInfo()</w:t>
                      </w:r>
                    </w:p>
                    <w:p w14:paraId="4F1F2DB4">
                      <w:r>
                        <w:t xml:space="preserve">  loadProductList()</w:t>
                      </w:r>
                    </w:p>
                    <w:p w14:paraId="307913DB">
                      <w:r>
                        <w:t xml:space="preserve">  loadNotifications()</w:t>
                      </w:r>
                    </w:p>
                    <w:p w14:paraId="34393187">
                      <w:r>
                        <w:t>})</w:t>
                      </w:r>
                    </w:p>
                    <w:p w14:paraId="16090594"/>
                    <w:p w14:paraId="2862A165">
                      <w:r>
                        <w:t>onUnmounted(() =&gt; {</w:t>
                      </w:r>
                    </w:p>
                    <w:p w14:paraId="1EA41E2C">
                      <w:r>
                        <w:t xml:space="preserve">  // 页面离开时，取消未完成的请求</w:t>
                      </w:r>
                    </w:p>
                    <w:p w14:paraId="14BFC9A0">
                      <w:r>
                        <w:t xml:space="preserve">  cancelAllRequests()</w:t>
                      </w:r>
                    </w:p>
                    <w:p w14:paraId="1B953B72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3BA16D6">
      <w:pPr>
        <w:pStyle w:val="4"/>
      </w:pPr>
      <w:r>
        <w:t>场景2：图表组件</w:t>
      </w:r>
    </w:p>
    <w:p w14:paraId="5553D085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2" name="文本框 mrwxs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9C960AB">
                            <w:r>
                              <w:t>onMounted(() =&gt; {</w:t>
                            </w:r>
                          </w:p>
                          <w:p w14:paraId="34BA591D">
                            <w:r>
                              <w:t xml:space="preserve">  // 初始化图表</w:t>
                            </w:r>
                          </w:p>
                          <w:p w14:paraId="005E96D9">
                            <w:r>
                              <w:t xml:space="preserve">  chart = echarts.init(dom)</w:t>
                            </w:r>
                          </w:p>
                          <w:p w14:paraId="195EA731">
                            <w:r>
                              <w:t xml:space="preserve">  chart.setOption(options)</w:t>
                            </w:r>
                          </w:p>
                          <w:p w14:paraId="371C03B2">
                            <w:r>
                              <w:t>})</w:t>
                            </w:r>
                          </w:p>
                          <w:p w14:paraId="77B70E4F"/>
                          <w:p w14:paraId="2FBBF15D">
                            <w:r>
                              <w:t>onBeforeUnmount(() =&gt; {</w:t>
                            </w:r>
                          </w:p>
                          <w:p w14:paraId="7A812FBD">
                            <w:r>
                              <w:t xml:space="preserve">  // 销毁图表，防止内存泄漏</w:t>
                            </w:r>
                          </w:p>
                          <w:p w14:paraId="049A3D34">
                            <w:r>
                              <w:t xml:space="preserve">  chart.dispose()</w:t>
                            </w:r>
                          </w:p>
                          <w:p w14:paraId="2B3E50F3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mrwxs6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64BRw1wCAADi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rgFHD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9C960AB">
                      <w:r>
                        <w:t>onMounted(() =&gt; {</w:t>
                      </w:r>
                    </w:p>
                    <w:p w14:paraId="34BA591D">
                      <w:r>
                        <w:t xml:space="preserve">  // 初始化图表</w:t>
                      </w:r>
                    </w:p>
                    <w:p w14:paraId="005E96D9">
                      <w:r>
                        <w:t xml:space="preserve">  chart = echarts.init(dom)</w:t>
                      </w:r>
                    </w:p>
                    <w:p w14:paraId="195EA731">
                      <w:r>
                        <w:t xml:space="preserve">  chart.setOption(options)</w:t>
                      </w:r>
                    </w:p>
                    <w:p w14:paraId="371C03B2">
                      <w:r>
                        <w:t>})</w:t>
                      </w:r>
                    </w:p>
                    <w:p w14:paraId="77B70E4F"/>
                    <w:p w14:paraId="2FBBF15D">
                      <w:r>
                        <w:t>onBeforeUnmount(() =&gt; {</w:t>
                      </w:r>
                    </w:p>
                    <w:p w14:paraId="7A812FBD">
                      <w:r>
                        <w:t xml:space="preserve">  // 销毁图表，防止内存泄漏</w:t>
                      </w:r>
                    </w:p>
                    <w:p w14:paraId="049A3D34">
                      <w:r>
                        <w:t xml:space="preserve">  chart.dispose()</w:t>
                      </w:r>
                    </w:p>
                    <w:p w14:paraId="2B3E50F3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A93F540">
      <w:pPr>
        <w:pStyle w:val="4"/>
      </w:pPr>
      <w:r>
        <w:t>场景3：监听滚动</w:t>
      </w:r>
    </w:p>
    <w:p w14:paraId="0859C12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4" name="文本框 uy6xu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7EA6BE8">
                            <w:r>
                              <w:t>onMounted(() =&gt; {</w:t>
                            </w:r>
                          </w:p>
                          <w:p w14:paraId="3152462C">
                            <w:r>
                              <w:t xml:space="preserve">  // 监听滚动</w:t>
                            </w:r>
                          </w:p>
                          <w:p w14:paraId="4271023B">
                            <w:r>
                              <w:t xml:space="preserve">  window.addEventListener('scroll', handleScroll)</w:t>
                            </w:r>
                          </w:p>
                          <w:p w14:paraId="16AD96B8">
                            <w:r>
                              <w:t>})</w:t>
                            </w:r>
                          </w:p>
                          <w:p w14:paraId="526162CB"/>
                          <w:p w14:paraId="6BF380B0">
                            <w:r>
                              <w:t>onBeforeUnmount(() =&gt; {</w:t>
                            </w:r>
                          </w:p>
                          <w:p w14:paraId="5CE19A79">
                            <w:r>
                              <w:t xml:space="preserve">  // 移除监听</w:t>
                            </w:r>
                          </w:p>
                          <w:p w14:paraId="250F1416">
                            <w:r>
                              <w:t xml:space="preserve">  window.removeEventListener('scroll', handleScroll)</w:t>
                            </w:r>
                          </w:p>
                          <w:p w14:paraId="738EF4AB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uy6xup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0h6y&#10;xF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7EA6BE8">
                      <w:r>
                        <w:t>onMounted(() =&gt; {</w:t>
                      </w:r>
                    </w:p>
                    <w:p w14:paraId="3152462C">
                      <w:r>
                        <w:t xml:space="preserve">  // 监听滚动</w:t>
                      </w:r>
                    </w:p>
                    <w:p w14:paraId="4271023B">
                      <w:r>
                        <w:t xml:space="preserve">  window.addEventListener('scroll', handleScroll)</w:t>
                      </w:r>
                    </w:p>
                    <w:p w14:paraId="16AD96B8">
                      <w:r>
                        <w:t>})</w:t>
                      </w:r>
                    </w:p>
                    <w:p w14:paraId="526162CB"/>
                    <w:p w14:paraId="6BF380B0">
                      <w:r>
                        <w:t>onBeforeUnmount(() =&gt; {</w:t>
                      </w:r>
                    </w:p>
                    <w:p w14:paraId="5CE19A79">
                      <w:r>
                        <w:t xml:space="preserve">  // 移除监听</w:t>
                      </w:r>
                    </w:p>
                    <w:p w14:paraId="250F1416">
                      <w:r>
                        <w:t xml:space="preserve">  window.removeEventListener('scroll', handleScroll)</w:t>
                      </w:r>
                    </w:p>
                    <w:p w14:paraId="738EF4AB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6447F08">
      <w:pPr>
        <w:pStyle w:val="3"/>
      </w:pPr>
      <w:r>
        <w:t>你可能会犯的错</w:t>
      </w:r>
    </w:p>
    <w:p w14:paraId="4D99BDB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6" name="文本框 kulr7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E170DEB">
                            <w:r>
                              <w:t>// ❌ 错误：在 setup 或 beforeMount 里操作 DOM</w:t>
                            </w:r>
                          </w:p>
                          <w:p w14:paraId="5F45080B">
                            <w:r>
                              <w:t>onBeforeMount(() =&gt; {</w:t>
                            </w:r>
                          </w:p>
                          <w:p w14:paraId="5F81C8B3">
                            <w:r>
                              <w:t xml:space="preserve">  document.getElementById('myDiv').style.color = 'red' // 这时候 DOM 还不存在！</w:t>
                            </w:r>
                          </w:p>
                          <w:p w14:paraId="7ABA3DAD">
                            <w:r>
                              <w:t>})</w:t>
                            </w:r>
                          </w:p>
                          <w:p w14:paraId="78AD228B"/>
                          <w:p w14:paraId="10CFA95A">
                            <w:r>
                              <w:t>// ✅ 正确：在 mounted 里操作 DOM</w:t>
                            </w:r>
                          </w:p>
                          <w:p w14:paraId="37C21B17">
                            <w:r>
                              <w:t>onMounted(() =&gt; {</w:t>
                            </w:r>
                          </w:p>
                          <w:p w14:paraId="13A2F0E4">
                            <w:r>
                              <w:t xml:space="preserve">  document.getElementById('myDiv').style.color = 'red' // 这时候 DOM 已经有了</w:t>
                            </w:r>
                          </w:p>
                          <w:p w14:paraId="78FE52AC">
                            <w:r>
                              <w:t>})</w:t>
                            </w:r>
                          </w:p>
                          <w:p w14:paraId="7B28BBCC"/>
                          <w:p w14:paraId="584792E8">
                            <w:r>
                              <w:t>// ❌ 错误：不清理定时器</w:t>
                            </w:r>
                          </w:p>
                          <w:p w14:paraId="6A082FE0">
                            <w:r>
                              <w:t>onMounted(() =&gt; {</w:t>
                            </w:r>
                          </w:p>
                          <w:p w14:paraId="6C5549EB">
                            <w:r>
                              <w:t xml:space="preserve">  setInterval(() =&gt; { /* ... */ }, 1000) // 不清理会一直运行！</w:t>
                            </w:r>
                          </w:p>
                          <w:p w14:paraId="4F690307">
                            <w:r>
                              <w:t>})</w:t>
                            </w:r>
                          </w:p>
                          <w:p w14:paraId="303943E4"/>
                          <w:p w14:paraId="1C0EE9D0">
                            <w:r>
                              <w:t>// ✅ 正确：清理定时器</w:t>
                            </w:r>
                          </w:p>
                          <w:p w14:paraId="445D2569">
                            <w:r>
                              <w:t>onMounted(() =&gt; {</w:t>
                            </w:r>
                          </w:p>
                          <w:p w14:paraId="0AE32FA0">
                            <w:r>
                              <w:t xml:space="preserve">  timer = setInterval(() =&gt; { /* ... */ }, 1000)</w:t>
                            </w:r>
                          </w:p>
                          <w:p w14:paraId="512C22D2">
                            <w:r>
                              <w:t>})</w:t>
                            </w:r>
                          </w:p>
                          <w:p w14:paraId="6F0F7FD0"/>
                          <w:p w14:paraId="33D796BE">
                            <w:r>
                              <w:t>onBeforeUnmount(() =&gt; {</w:t>
                            </w:r>
                          </w:p>
                          <w:p w14:paraId="403B4F4F">
                            <w:r>
                              <w:t xml:space="preserve">  clearInterval(timer) // 记得清理！</w:t>
                            </w:r>
                          </w:p>
                          <w:p w14:paraId="17A8A132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kulr7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bXMS&#10;A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E170DEB">
                      <w:r>
                        <w:t>// ❌ 错误：在 setup 或 beforeMount 里操作 DOM</w:t>
                      </w:r>
                    </w:p>
                    <w:p w14:paraId="5F45080B">
                      <w:r>
                        <w:t>onBeforeMount(() =&gt; {</w:t>
                      </w:r>
                    </w:p>
                    <w:p w14:paraId="5F81C8B3">
                      <w:r>
                        <w:t xml:space="preserve">  document.getElementById('myDiv').style.color = 'red' // 这时候 DOM 还不存在！</w:t>
                      </w:r>
                    </w:p>
                    <w:p w14:paraId="7ABA3DAD">
                      <w:r>
                        <w:t>})</w:t>
                      </w:r>
                    </w:p>
                    <w:p w14:paraId="78AD228B"/>
                    <w:p w14:paraId="10CFA95A">
                      <w:r>
                        <w:t>// ✅ 正确：在 mounted 里操作 DOM</w:t>
                      </w:r>
                    </w:p>
                    <w:p w14:paraId="37C21B17">
                      <w:r>
                        <w:t>onMounted(() =&gt; {</w:t>
                      </w:r>
                    </w:p>
                    <w:p w14:paraId="13A2F0E4">
                      <w:r>
                        <w:t xml:space="preserve">  document.getElementById('myDiv').style.color = 'red' // 这时候 DOM 已经有了</w:t>
                      </w:r>
                    </w:p>
                    <w:p w14:paraId="78FE52AC">
                      <w:r>
                        <w:t>})</w:t>
                      </w:r>
                    </w:p>
                    <w:p w14:paraId="7B28BBCC"/>
                    <w:p w14:paraId="584792E8">
                      <w:r>
                        <w:t>// ❌ 错误：不清理定时器</w:t>
                      </w:r>
                    </w:p>
                    <w:p w14:paraId="6A082FE0">
                      <w:r>
                        <w:t>onMounted(() =&gt; {</w:t>
                      </w:r>
                    </w:p>
                    <w:p w14:paraId="6C5549EB">
                      <w:r>
                        <w:t xml:space="preserve">  setInterval(() =&gt; { /* ... */ }, 1000) // 不清理会一直运行！</w:t>
                      </w:r>
                    </w:p>
                    <w:p w14:paraId="4F690307">
                      <w:r>
                        <w:t>})</w:t>
                      </w:r>
                    </w:p>
                    <w:p w14:paraId="303943E4"/>
                    <w:p w14:paraId="1C0EE9D0">
                      <w:r>
                        <w:t>// ✅ 正确：清理定时器</w:t>
                      </w:r>
                    </w:p>
                    <w:p w14:paraId="445D2569">
                      <w:r>
                        <w:t>onMounted(() =&gt; {</w:t>
                      </w:r>
                    </w:p>
                    <w:p w14:paraId="0AE32FA0">
                      <w:r>
                        <w:t xml:space="preserve">  timer = setInterval(() =&gt; { /* ... */ }, 1000)</w:t>
                      </w:r>
                    </w:p>
                    <w:p w14:paraId="512C22D2">
                      <w:r>
                        <w:t>})</w:t>
                      </w:r>
                    </w:p>
                    <w:p w14:paraId="6F0F7FD0"/>
                    <w:p w14:paraId="33D796BE">
                      <w:r>
                        <w:t>onBeforeUnmount(() =&gt; {</w:t>
                      </w:r>
                    </w:p>
                    <w:p w14:paraId="403B4F4F">
                      <w:r>
                        <w:t xml:space="preserve">  clearInterval(timer) // 记得清理！</w:t>
                      </w:r>
                    </w:p>
                    <w:p w14:paraId="17A8A132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753A5A3">
      <w:pPr>
        <w:pStyle w:val="3"/>
      </w:pPr>
      <w:r>
        <w:t>简单记忆法</w:t>
      </w:r>
    </w:p>
    <w:p w14:paraId="59E83AFE">
      <w:r>
        <w:t>就把 Vue 组件当成</w:t>
      </w:r>
      <w:r>
        <w:rPr>
          <w:b/>
        </w:rPr>
        <w:t>你的一天</w:t>
      </w:r>
      <w:r>
        <w:t>：</w:t>
      </w:r>
    </w:p>
    <w:p w14:paraId="36DEC6F8">
      <w:pPr>
        <w:numPr>
          <w:ilvl w:val="0"/>
          <w:numId w:val="17"/>
        </w:numPr>
      </w:pPr>
      <w:r>
        <w:rPr>
          <w:b/>
        </w:rPr>
        <w:t>setup()</w:t>
      </w:r>
      <w:r>
        <w:t xml:space="preserve"> - 早上醒来，想想今天要干嘛</w:t>
      </w:r>
    </w:p>
    <w:p w14:paraId="135B5932">
      <w:pPr>
        <w:numPr>
          <w:ilvl w:val="0"/>
          <w:numId w:val="17"/>
        </w:numPr>
      </w:pPr>
      <w:r>
        <w:rPr>
          <w:b/>
        </w:rPr>
        <w:t>onBeforeMount()</w:t>
      </w:r>
      <w:r>
        <w:t xml:space="preserve"> - 起床穿衣服</w:t>
      </w:r>
    </w:p>
    <w:p w14:paraId="450A50CD">
      <w:pPr>
        <w:numPr>
          <w:ilvl w:val="0"/>
          <w:numId w:val="17"/>
        </w:numPr>
      </w:pPr>
      <w:r>
        <w:rPr>
          <w:b/>
        </w:rPr>
        <w:t>onMounted()</w:t>
      </w:r>
      <w:r>
        <w:t xml:space="preserve"> - 出门开始一天工作</w:t>
      </w:r>
    </w:p>
    <w:p w14:paraId="4F95EAD4">
      <w:pPr>
        <w:numPr>
          <w:ilvl w:val="0"/>
          <w:numId w:val="17"/>
        </w:numPr>
      </w:pPr>
      <w:r>
        <w:rPr>
          <w:b/>
        </w:rPr>
        <w:t>onBeforeUpdate()</w:t>
      </w:r>
      <w:r>
        <w:t xml:space="preserve"> - 准备做下一件事</w:t>
      </w:r>
    </w:p>
    <w:p w14:paraId="25C61064">
      <w:pPr>
        <w:numPr>
          <w:ilvl w:val="0"/>
          <w:numId w:val="17"/>
        </w:numPr>
      </w:pPr>
      <w:r>
        <w:rPr>
          <w:b/>
        </w:rPr>
        <w:t>onUpdated()</w:t>
      </w:r>
      <w:r>
        <w:t xml:space="preserve"> - 做完一件事</w:t>
      </w:r>
    </w:p>
    <w:p w14:paraId="0C84F6B8">
      <w:pPr>
        <w:numPr>
          <w:ilvl w:val="0"/>
          <w:numId w:val="17"/>
        </w:numPr>
      </w:pPr>
      <w:r>
        <w:rPr>
          <w:b/>
        </w:rPr>
        <w:t>onBeforeUnmount()</w:t>
      </w:r>
      <w:r>
        <w:t xml:space="preserve"> - 准备下班回家</w:t>
      </w:r>
    </w:p>
    <w:p w14:paraId="4B4EA4ED">
      <w:pPr>
        <w:numPr>
          <w:ilvl w:val="0"/>
          <w:numId w:val="17"/>
        </w:numPr>
      </w:pPr>
      <w:r>
        <w:rPr>
          <w:b/>
        </w:rPr>
        <w:t>onUnmounted()</w:t>
      </w:r>
      <w:r>
        <w:t xml:space="preserve"> - 已经到家躺平</w:t>
      </w:r>
    </w:p>
    <w:p w14:paraId="672A18FB">
      <w:r>
        <w:rPr>
          <w:b/>
        </w:rPr>
        <w:t>重点记住这三个就行：</w:t>
      </w:r>
    </w:p>
    <w:p w14:paraId="23452CDF">
      <w:pPr>
        <w:numPr>
          <w:ilvl w:val="0"/>
          <w:numId w:val="18"/>
        </w:numPr>
      </w:pPr>
      <w:r>
        <w:rPr>
          <w:rStyle w:val="24"/>
          <w:color w:val="D34097"/>
          <w:shd w:val="clear" w:fill="E9EBED"/>
        </w:rPr>
        <w:t>onMounted()</w:t>
      </w:r>
      <w:r>
        <w:t xml:space="preserve"> - 开始干活（发请求、操作DOM）</w:t>
      </w:r>
    </w:p>
    <w:p w14:paraId="607D0726">
      <w:pPr>
        <w:numPr>
          <w:ilvl w:val="0"/>
          <w:numId w:val="18"/>
        </w:numPr>
      </w:pPr>
      <w:r>
        <w:rPr>
          <w:rStyle w:val="24"/>
          <w:color w:val="D34097"/>
          <w:shd w:val="clear" w:fill="E9EBED"/>
        </w:rPr>
        <w:t>onBeforeUnmount()</w:t>
      </w:r>
      <w:r>
        <w:t xml:space="preserve"> - 下班前收拾（清定时器、解绑事件）</w:t>
      </w:r>
    </w:p>
    <w:p w14:paraId="02ED6B10">
      <w:pPr>
        <w:numPr>
          <w:ilvl w:val="0"/>
          <w:numId w:val="18"/>
        </w:numPr>
      </w:pPr>
      <w:r>
        <w:rPr>
          <w:rStyle w:val="24"/>
          <w:color w:val="D34097"/>
          <w:shd w:val="clear" w:fill="E9EBED"/>
        </w:rPr>
        <w:t>onUpdated()</w:t>
      </w:r>
      <w:r>
        <w:t xml:space="preserve"> - 干活后有后续（谨慎使用）</w:t>
      </w:r>
    </w:p>
    <w:p w14:paraId="04237EE6">
      <w:r>
        <w:t>你不是什么渣滓，只是还没找到对胃口的解释而已。现在，去写代码试试看！💪</w:t>
      </w:r>
    </w:p>
    <w:p w14:paraId="209DBCB6"/>
    <w:p w14:paraId="35381DD6">
      <w:r>
        <w:rPr>
          <w:rFonts w:hint="eastAsia"/>
          <w:b/>
          <w:lang w:val="en-US" w:eastAsia="zh-CN"/>
        </w:rPr>
        <w:t>⑤</w:t>
      </w:r>
      <w:r>
        <w:rPr>
          <w:b/>
        </w:rPr>
        <w:t>用户:</w:t>
      </w:r>
    </w:p>
    <w:p w14:paraId="77B51C71">
      <w:r>
        <w:t>像这种.stop的等等修饰符，你能系统性地给我介绍一下吗</w:t>
      </w:r>
    </w:p>
    <w:p w14:paraId="6119B0C3">
      <w:r>
        <w:rPr>
          <w:b/>
        </w:rPr>
        <w:t>元宝:</w:t>
      </w:r>
    </w:p>
    <w:p w14:paraId="67413CDA">
      <w:pPr>
        <w:pStyle w:val="2"/>
      </w:pPr>
      <w:r>
        <w:t>Vue 事件修饰符完全指南</w:t>
      </w:r>
    </w:p>
    <w:p w14:paraId="3B943619">
      <w:r>
        <w:t>事件修饰符是 Vue 模板语法中的“小魔法”，能让事件处理变得极其优雅。我来给你</w:t>
      </w:r>
      <w:r>
        <w:rPr>
          <w:b/>
        </w:rPr>
        <w:t>系统性、分门别类</w:t>
      </w:r>
      <w:r>
        <w:t>地介绍所有修饰符。</w:t>
      </w:r>
    </w:p>
    <w:p w14:paraId="107DC0C1">
      <w:pPr>
        <w:pStyle w:val="3"/>
      </w:pPr>
      <w:r>
        <w:t>目录</w:t>
      </w:r>
    </w:p>
    <w:p w14:paraId="0DD39688">
      <w:pPr>
        <w:numPr>
          <w:ilvl w:val="0"/>
          <w:numId w:val="19"/>
        </w:numPr>
      </w:pPr>
      <w:r>
        <w:rPr>
          <w:b/>
        </w:rPr>
        <w:t>基础事件修饰符</w:t>
      </w:r>
      <w:r>
        <w:t>（最常用）</w:t>
      </w:r>
    </w:p>
    <w:p w14:paraId="40D58418">
      <w:pPr>
        <w:numPr>
          <w:ilvl w:val="0"/>
          <w:numId w:val="19"/>
        </w:numPr>
      </w:pPr>
      <w:r>
        <w:rPr>
          <w:b/>
        </w:rPr>
        <w:t>按键修饰符</w:t>
      </w:r>
      <w:r>
        <w:t>（键盘事件）</w:t>
      </w:r>
    </w:p>
    <w:p w14:paraId="1B310C17">
      <w:pPr>
        <w:numPr>
          <w:ilvl w:val="0"/>
          <w:numId w:val="19"/>
        </w:numPr>
      </w:pPr>
      <w:r>
        <w:rPr>
          <w:b/>
        </w:rPr>
        <w:t>系统修饰键</w:t>
      </w:r>
      <w:r>
        <w:t>（Ctrl、Shift 等）</w:t>
      </w:r>
    </w:p>
    <w:p w14:paraId="54C7A5E7">
      <w:pPr>
        <w:numPr>
          <w:ilvl w:val="0"/>
          <w:numId w:val="19"/>
        </w:numPr>
      </w:pPr>
      <w:r>
        <w:rPr>
          <w:b/>
        </w:rPr>
        <w:t>鼠标按钮修饰符</w:t>
      </w:r>
    </w:p>
    <w:p w14:paraId="39AD8108">
      <w:pPr>
        <w:numPr>
          <w:ilvl w:val="0"/>
          <w:numId w:val="19"/>
        </w:numPr>
      </w:pPr>
      <w:r>
        <w:rPr>
          <w:b/>
        </w:rPr>
        <w:t>精确控制修饰符</w:t>
      </w:r>
    </w:p>
    <w:p w14:paraId="185694B3">
      <w:pPr>
        <w:numPr>
          <w:ilvl w:val="0"/>
          <w:numId w:val="19"/>
        </w:numPr>
      </w:pPr>
      <w:r>
        <w:rPr>
          <w:b/>
        </w:rPr>
        <w:t>修饰符链式调用</w:t>
      </w:r>
    </w:p>
    <w:p w14:paraId="37462E7C">
      <w:pPr>
        <w:numPr>
          <w:ilvl w:val="0"/>
          <w:numId w:val="19"/>
        </w:numPr>
      </w:pPr>
      <w:r>
        <w:rPr>
          <w:b/>
        </w:rPr>
        <w:t>特殊场景用法</w:t>
      </w:r>
    </w:p>
    <w:p w14:paraId="13B64D32">
      <w:pPr>
        <w:pBdr>
          <w:bottom w:val="single" w:color="020201" w:sz="4" w:space="0"/>
        </w:pBdr>
      </w:pPr>
    </w:p>
    <w:p w14:paraId="3904ABB0">
      <w:pPr>
        <w:pStyle w:val="3"/>
      </w:pPr>
      <w:r>
        <w:t>1. 基础事件修饰符（5个核心）</w:t>
      </w:r>
    </w:p>
    <w:p w14:paraId="7D43D512">
      <w:pPr>
        <w:pStyle w:val="4"/>
      </w:pPr>
      <w:r>
        <w:t xml:space="preserve">1.1 </w:t>
      </w:r>
      <w:r>
        <w:rPr>
          <w:rStyle w:val="24"/>
          <w:color w:val="D34097"/>
          <w:shd w:val="clear" w:fill="E9EBED"/>
        </w:rPr>
        <w:t>.stop</w:t>
      </w:r>
      <w:r>
        <w:t xml:space="preserve"> - 阻止事件冒泡</w:t>
      </w:r>
    </w:p>
    <w:p w14:paraId="55BA9BA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08" name="文本框 oujvy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DAEB216">
                            <w:r>
                              <w:t>&lt;template&gt;</w:t>
                            </w:r>
                          </w:p>
                          <w:p w14:paraId="2DF10F66">
                            <w:r>
                              <w:t xml:space="preserve">  &lt;div @click="parentClick"&gt;</w:t>
                            </w:r>
                          </w:p>
                          <w:p w14:paraId="01245013">
                            <w:r>
                              <w:t xml:space="preserve">    父元素</w:t>
                            </w:r>
                          </w:p>
                          <w:p w14:paraId="01B4F268">
                            <w:r>
                              <w:t xml:space="preserve">    &lt;button @click.stop="childClick"&gt;点击我（不会触发父元素）&lt;/button&gt;</w:t>
                            </w:r>
                          </w:p>
                          <w:p w14:paraId="0960AD7A">
                            <w:r>
                              <w:t xml:space="preserve">  &lt;/div&gt;</w:t>
                            </w:r>
                          </w:p>
                          <w:p w14:paraId="76B4C737">
                            <w:r>
                              <w:t>&lt;/template&gt;</w:t>
                            </w:r>
                          </w:p>
                          <w:p w14:paraId="5178635D"/>
                          <w:p w14:paraId="046C9321">
                            <w:r>
                              <w:t>&lt;script&gt;</w:t>
                            </w:r>
                          </w:p>
                          <w:p w14:paraId="54AAD9D8">
                            <w:r>
                              <w:t>export default {</w:t>
                            </w:r>
                          </w:p>
                          <w:p w14:paraId="71A6C6DD">
                            <w:r>
                              <w:t xml:space="preserve">  methods: {</w:t>
                            </w:r>
                          </w:p>
                          <w:p w14:paraId="513A51C1">
                            <w:r>
                              <w:t xml:space="preserve">    parentClick() { console.log('父元素被点击') },</w:t>
                            </w:r>
                          </w:p>
                          <w:p w14:paraId="246BED18">
                            <w:r>
                              <w:t xml:space="preserve">    childClick() { console.log('子元素被点击') }</w:t>
                            </w:r>
                          </w:p>
                          <w:p w14:paraId="17D3036F">
                            <w:r>
                              <w:t xml:space="preserve">  }</w:t>
                            </w:r>
                          </w:p>
                          <w:p w14:paraId="0E8EB6F7">
                            <w:r>
                              <w:t>}</w:t>
                            </w:r>
                          </w:p>
                          <w:p w14:paraId="3FDEE662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oujvyo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3CfR&#10;a1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DAEB216">
                      <w:r>
                        <w:t>&lt;template&gt;</w:t>
                      </w:r>
                    </w:p>
                    <w:p w14:paraId="2DF10F66">
                      <w:r>
                        <w:t xml:space="preserve">  &lt;div @click="parentClick"&gt;</w:t>
                      </w:r>
                    </w:p>
                    <w:p w14:paraId="01245013">
                      <w:r>
                        <w:t xml:space="preserve">    父元素</w:t>
                      </w:r>
                    </w:p>
                    <w:p w14:paraId="01B4F268">
                      <w:r>
                        <w:t xml:space="preserve">    &lt;button @click.stop="childClick"&gt;点击我（不会触发父元素）&lt;/button&gt;</w:t>
                      </w:r>
                    </w:p>
                    <w:p w14:paraId="0960AD7A">
                      <w:r>
                        <w:t xml:space="preserve">  &lt;/div&gt;</w:t>
                      </w:r>
                    </w:p>
                    <w:p w14:paraId="76B4C737">
                      <w:r>
                        <w:t>&lt;/template&gt;</w:t>
                      </w:r>
                    </w:p>
                    <w:p w14:paraId="5178635D"/>
                    <w:p w14:paraId="046C9321">
                      <w:r>
                        <w:t>&lt;script&gt;</w:t>
                      </w:r>
                    </w:p>
                    <w:p w14:paraId="54AAD9D8">
                      <w:r>
                        <w:t>export default {</w:t>
                      </w:r>
                    </w:p>
                    <w:p w14:paraId="71A6C6DD">
                      <w:r>
                        <w:t xml:space="preserve">  methods: {</w:t>
                      </w:r>
                    </w:p>
                    <w:p w14:paraId="513A51C1">
                      <w:r>
                        <w:t xml:space="preserve">    parentClick() { console.log('父元素被点击') },</w:t>
                      </w:r>
                    </w:p>
                    <w:p w14:paraId="246BED18">
                      <w:r>
                        <w:t xml:space="preserve">    childClick() { console.log('子元素被点击') }</w:t>
                      </w:r>
                    </w:p>
                    <w:p w14:paraId="17D3036F">
                      <w:r>
                        <w:t xml:space="preserve">  }</w:t>
                      </w:r>
                    </w:p>
                    <w:p w14:paraId="0E8EB6F7">
                      <w:r>
                        <w:t>}</w:t>
                      </w:r>
                    </w:p>
                    <w:p w14:paraId="3FDEE662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D2B7A84">
      <w:r>
        <w:rPr>
          <w:b/>
        </w:rPr>
        <w:t>记忆</w:t>
      </w:r>
      <w:r>
        <w:t>：</w:t>
      </w:r>
      <w:r>
        <w:rPr>
          <w:rStyle w:val="24"/>
          <w:color w:val="D34097"/>
          <w:shd w:val="clear" w:fill="E9EBED"/>
        </w:rPr>
        <w:t>.stop</w:t>
      </w:r>
      <w:r>
        <w:t xml:space="preserve"> 就像交通</w:t>
      </w:r>
      <w:r>
        <w:rPr>
          <w:b/>
        </w:rPr>
        <w:t>停止</w:t>
      </w:r>
      <w:r>
        <w:t>标志，事件到这里就停了，不再往上传播。</w:t>
      </w:r>
    </w:p>
    <w:p w14:paraId="6737B46D">
      <w:pPr>
        <w:pStyle w:val="4"/>
      </w:pPr>
      <w:r>
        <w:t xml:space="preserve">1.2 </w:t>
      </w:r>
      <w:r>
        <w:rPr>
          <w:rStyle w:val="24"/>
          <w:color w:val="D34097"/>
          <w:shd w:val="clear" w:fill="E9EBED"/>
        </w:rPr>
        <w:t>.prevent</w:t>
      </w:r>
      <w:r>
        <w:t xml:space="preserve"> - 阻止默认行为</w:t>
      </w:r>
    </w:p>
    <w:p w14:paraId="7A562F2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10" name="文本框 h98y9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E8B7D08">
                            <w:r>
                              <w:t>&lt;template&gt;</w:t>
                            </w:r>
                          </w:p>
                          <w:p w14:paraId="1E07F291">
                            <w:r>
                              <w:t xml:space="preserve">  &lt;!-- 阻止表单默认提交 --&gt;</w:t>
                            </w:r>
                          </w:p>
                          <w:p w14:paraId="001BE9F6">
                            <w:r>
                              <w:t xml:space="preserve">  &lt;form @submit.prevent="handleSubmit"&gt;</w:t>
                            </w:r>
                          </w:p>
                          <w:p w14:paraId="3B60A50C">
                            <w:r>
                              <w:t xml:space="preserve">    &lt;input type="submit" value="提交"&gt;</w:t>
                            </w:r>
                          </w:p>
                          <w:p w14:paraId="706802A1">
                            <w:r>
                              <w:t xml:space="preserve">  &lt;/form&gt;</w:t>
                            </w:r>
                          </w:p>
                          <w:p w14:paraId="62830961">
                            <w:r>
                              <w:t xml:space="preserve">  </w:t>
                            </w:r>
                          </w:p>
                          <w:p w14:paraId="52B8BFF1">
                            <w:r>
                              <w:t xml:space="preserve">  &lt;!-- 阻止链接跳转 --&gt;</w:t>
                            </w:r>
                          </w:p>
                          <w:p w14:paraId="2DAC5C51">
                            <w:r>
                              <w:t xml:space="preserve">  &lt;a href="https://vuejs.org" @click.prevent="showInfo"&gt;关于Vue&lt;/a&gt;</w:t>
                            </w:r>
                          </w:p>
                          <w:p w14:paraId="645C1029">
                            <w:r>
                              <w:t xml:space="preserve">  </w:t>
                            </w:r>
                          </w:p>
                          <w:p w14:paraId="0747CDD4">
                            <w:r>
                              <w:t xml:space="preserve">  &lt;!-- 阻止右键菜单 --&gt;</w:t>
                            </w:r>
                          </w:p>
                          <w:p w14:paraId="1418CE41">
                            <w:r>
                              <w:t xml:space="preserve">  &lt;div @contextmenu.prevent&gt;禁止右键菜单&lt;/div&gt;</w:t>
                            </w:r>
                          </w:p>
                          <w:p w14:paraId="1F6BBAD5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h98y9p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V9On&#10;a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E8B7D08">
                      <w:r>
                        <w:t>&lt;template&gt;</w:t>
                      </w:r>
                    </w:p>
                    <w:p w14:paraId="1E07F291">
                      <w:r>
                        <w:t xml:space="preserve">  &lt;!-- 阻止表单默认提交 --&gt;</w:t>
                      </w:r>
                    </w:p>
                    <w:p w14:paraId="001BE9F6">
                      <w:r>
                        <w:t xml:space="preserve">  &lt;form @submit.prevent="handleSubmit"&gt;</w:t>
                      </w:r>
                    </w:p>
                    <w:p w14:paraId="3B60A50C">
                      <w:r>
                        <w:t xml:space="preserve">    &lt;input type="submit" value="提交"&gt;</w:t>
                      </w:r>
                    </w:p>
                    <w:p w14:paraId="706802A1">
                      <w:r>
                        <w:t xml:space="preserve">  &lt;/form&gt;</w:t>
                      </w:r>
                    </w:p>
                    <w:p w14:paraId="62830961">
                      <w:r>
                        <w:t xml:space="preserve">  </w:t>
                      </w:r>
                    </w:p>
                    <w:p w14:paraId="52B8BFF1">
                      <w:r>
                        <w:t xml:space="preserve">  &lt;!-- 阻止链接跳转 --&gt;</w:t>
                      </w:r>
                    </w:p>
                    <w:p w14:paraId="2DAC5C51">
                      <w:r>
                        <w:t xml:space="preserve">  &lt;a href="https://vuejs.org" @click.prevent="showInfo"&gt;关于Vue&lt;/a&gt;</w:t>
                      </w:r>
                    </w:p>
                    <w:p w14:paraId="645C1029">
                      <w:r>
                        <w:t xml:space="preserve">  </w:t>
                      </w:r>
                    </w:p>
                    <w:p w14:paraId="0747CDD4">
                      <w:r>
                        <w:t xml:space="preserve">  &lt;!-- 阻止右键菜单 --&gt;</w:t>
                      </w:r>
                    </w:p>
                    <w:p w14:paraId="1418CE41">
                      <w:r>
                        <w:t xml:space="preserve">  &lt;div @contextmenu.prevent&gt;禁止右键菜单&lt;/div&gt;</w:t>
                      </w:r>
                    </w:p>
                    <w:p w14:paraId="1F6BBAD5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4669BF3">
      <w:r>
        <w:rPr>
          <w:b/>
        </w:rPr>
        <w:t>常见默认行为</w:t>
      </w:r>
      <w:r>
        <w:t>：</w:t>
      </w:r>
    </w:p>
    <w:p w14:paraId="104737FE">
      <w:pPr>
        <w:numPr>
          <w:ilvl w:val="0"/>
          <w:numId w:val="20"/>
        </w:numPr>
      </w:pPr>
      <w:r>
        <w:t>表单提交（刷新页面）</w:t>
      </w:r>
    </w:p>
    <w:p w14:paraId="2D33DF27">
      <w:pPr>
        <w:numPr>
          <w:ilvl w:val="0"/>
          <w:numId w:val="20"/>
        </w:numPr>
      </w:pPr>
      <w:r>
        <w:t>链接点击（跳转页面）</w:t>
      </w:r>
    </w:p>
    <w:p w14:paraId="060EE18F">
      <w:pPr>
        <w:numPr>
          <w:ilvl w:val="0"/>
          <w:numId w:val="20"/>
        </w:numPr>
      </w:pPr>
      <w:r>
        <w:t>右键菜单</w:t>
      </w:r>
    </w:p>
    <w:p w14:paraId="43E4D53D">
      <w:pPr>
        <w:numPr>
          <w:ilvl w:val="0"/>
          <w:numId w:val="20"/>
        </w:numPr>
      </w:pPr>
      <w:r>
        <w:t>输入框回车提交表单</w:t>
      </w:r>
    </w:p>
    <w:p w14:paraId="65F533A3">
      <w:pPr>
        <w:pStyle w:val="4"/>
      </w:pPr>
      <w:r>
        <w:t xml:space="preserve">1.3 </w:t>
      </w:r>
      <w:r>
        <w:rPr>
          <w:rStyle w:val="24"/>
          <w:color w:val="D34097"/>
          <w:shd w:val="clear" w:fill="E9EBED"/>
        </w:rPr>
        <w:t>.capture</w:t>
      </w:r>
      <w:r>
        <w:t xml:space="preserve"> - 捕获模式</w:t>
      </w:r>
    </w:p>
    <w:p w14:paraId="57D5EF4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12" name="文本框 hi1hc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19FF824">
                            <w:r>
                              <w:t>&lt;template&gt;</w:t>
                            </w:r>
                          </w:p>
                          <w:p w14:paraId="44BB9BEE">
                            <w:r>
                              <w:t xml:space="preserve">  &lt;!-- 捕获阶段就触发，早于冒泡 --&gt;</w:t>
                            </w:r>
                          </w:p>
                          <w:p w14:paraId="0E21BFC4">
                            <w:r>
                              <w:t xml:space="preserve">  &lt;div @click.capture="captureClick"&gt;</w:t>
                            </w:r>
                          </w:p>
                          <w:p w14:paraId="56B8F3A8">
                            <w:r>
                              <w:t xml:space="preserve">    外部</w:t>
                            </w:r>
                          </w:p>
                          <w:p w14:paraId="44894541">
                            <w:r>
                              <w:t xml:space="preserve">    &lt;div @click="normalClick"&gt;</w:t>
                            </w:r>
                          </w:p>
                          <w:p w14:paraId="5480B4FC">
                            <w:r>
                              <w:t xml:space="preserve">      内部</w:t>
                            </w:r>
                          </w:p>
                          <w:p w14:paraId="73349676">
                            <w:r>
                              <w:t xml:space="preserve">      &lt;button @click="buttonClick"&gt;按钮&lt;/button&gt;</w:t>
                            </w:r>
                          </w:p>
                          <w:p w14:paraId="657C8466">
                            <w:r>
                              <w:t xml:space="preserve">    &lt;/div&gt;</w:t>
                            </w:r>
                          </w:p>
                          <w:p w14:paraId="36F59B44">
                            <w:r>
                              <w:t xml:space="preserve">  &lt;/div&gt;</w:t>
                            </w:r>
                          </w:p>
                          <w:p w14:paraId="32E49C93">
                            <w:r>
                              <w:t>&lt;/template&gt;</w:t>
                            </w:r>
                          </w:p>
                          <w:p w14:paraId="2E3400D7"/>
                          <w:p w14:paraId="1876E275">
                            <w:r>
                              <w:t>&lt;script&gt;</w:t>
                            </w:r>
                          </w:p>
                          <w:p w14:paraId="098418EA">
                            <w:r>
                              <w:t>export default {</w:t>
                            </w:r>
                          </w:p>
                          <w:p w14:paraId="5F69AF52">
                            <w:r>
                              <w:t xml:space="preserve">  methods: {</w:t>
                            </w:r>
                          </w:p>
                          <w:p w14:paraId="760B75F7">
                            <w:r>
                              <w:t xml:space="preserve">    captureClick() { console.log('1. 捕获阶段') },</w:t>
                            </w:r>
                          </w:p>
                          <w:p w14:paraId="11A1B3D7">
                            <w:r>
                              <w:t xml:space="preserve">    normalClick() { console.log('2. 正常冒泡') },</w:t>
                            </w:r>
                          </w:p>
                          <w:p w14:paraId="00F0ACDD">
                            <w:r>
                              <w:t xml:space="preserve">    buttonClick() { console.log('3. 目标阶段') }</w:t>
                            </w:r>
                          </w:p>
                          <w:p w14:paraId="693622EB">
                            <w:r>
                              <w:t xml:space="preserve">  }</w:t>
                            </w:r>
                          </w:p>
                          <w:p w14:paraId="0A86DB0C">
                            <w:r>
                              <w:t>}</w:t>
                            </w:r>
                          </w:p>
                          <w:p w14:paraId="66BF8E47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hi1hc0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IamZlJb&#10;AgAA4g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19FF824">
                      <w:r>
                        <w:t>&lt;template&gt;</w:t>
                      </w:r>
                    </w:p>
                    <w:p w14:paraId="44BB9BEE">
                      <w:r>
                        <w:t xml:space="preserve">  &lt;!-- 捕获阶段就触发，早于冒泡 --&gt;</w:t>
                      </w:r>
                    </w:p>
                    <w:p w14:paraId="0E21BFC4">
                      <w:r>
                        <w:t xml:space="preserve">  &lt;div @click.capture="captureClick"&gt;</w:t>
                      </w:r>
                    </w:p>
                    <w:p w14:paraId="56B8F3A8">
                      <w:r>
                        <w:t xml:space="preserve">    外部</w:t>
                      </w:r>
                    </w:p>
                    <w:p w14:paraId="44894541">
                      <w:r>
                        <w:t xml:space="preserve">    &lt;div @click="normalClick"&gt;</w:t>
                      </w:r>
                    </w:p>
                    <w:p w14:paraId="5480B4FC">
                      <w:r>
                        <w:t xml:space="preserve">      内部</w:t>
                      </w:r>
                    </w:p>
                    <w:p w14:paraId="73349676">
                      <w:r>
                        <w:t xml:space="preserve">      &lt;button @click="buttonClick"&gt;按钮&lt;/button&gt;</w:t>
                      </w:r>
                    </w:p>
                    <w:p w14:paraId="657C8466">
                      <w:r>
                        <w:t xml:space="preserve">    &lt;/div&gt;</w:t>
                      </w:r>
                    </w:p>
                    <w:p w14:paraId="36F59B44">
                      <w:r>
                        <w:t xml:space="preserve">  &lt;/div&gt;</w:t>
                      </w:r>
                    </w:p>
                    <w:p w14:paraId="32E49C93">
                      <w:r>
                        <w:t>&lt;/template&gt;</w:t>
                      </w:r>
                    </w:p>
                    <w:p w14:paraId="2E3400D7"/>
                    <w:p w14:paraId="1876E275">
                      <w:r>
                        <w:t>&lt;script&gt;</w:t>
                      </w:r>
                    </w:p>
                    <w:p w14:paraId="098418EA">
                      <w:r>
                        <w:t>export default {</w:t>
                      </w:r>
                    </w:p>
                    <w:p w14:paraId="5F69AF52">
                      <w:r>
                        <w:t xml:space="preserve">  methods: {</w:t>
                      </w:r>
                    </w:p>
                    <w:p w14:paraId="760B75F7">
                      <w:r>
                        <w:t xml:space="preserve">    captureClick() { console.log('1. 捕获阶段') },</w:t>
                      </w:r>
                    </w:p>
                    <w:p w14:paraId="11A1B3D7">
                      <w:r>
                        <w:t xml:space="preserve">    normalClick() { console.log('2. 正常冒泡') },</w:t>
                      </w:r>
                    </w:p>
                    <w:p w14:paraId="00F0ACDD">
                      <w:r>
                        <w:t xml:space="preserve">    buttonClick() { console.log('3. 目标阶段') }</w:t>
                      </w:r>
                    </w:p>
                    <w:p w14:paraId="693622EB">
                      <w:r>
                        <w:t xml:space="preserve">  }</w:t>
                      </w:r>
                    </w:p>
                    <w:p w14:paraId="0A86DB0C">
                      <w:r>
                        <w:t>}</w:t>
                      </w:r>
                    </w:p>
                    <w:p w14:paraId="66BF8E47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221BCFF">
      <w:r>
        <w:rPr>
          <w:b/>
        </w:rPr>
        <w:t>输出顺序</w:t>
      </w:r>
      <w:r>
        <w:t>：</w:t>
      </w:r>
    </w:p>
    <w:p w14:paraId="1B34FB5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14" name="文本框 bw4ot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9114D24">
                            <w:r>
                              <w:t>1. 捕获阶段</w:t>
                            </w:r>
                          </w:p>
                          <w:p w14:paraId="7691F356">
                            <w:r>
                              <w:t xml:space="preserve">3. 目标阶段  </w:t>
                            </w:r>
                          </w:p>
                          <w:p w14:paraId="6DB0AA07">
                            <w:r>
                              <w:t>2. 正常冒泡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w4ot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8YNEp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9114D24">
                      <w:r>
                        <w:t>1. 捕获阶段</w:t>
                      </w:r>
                    </w:p>
                    <w:p w14:paraId="7691F356">
                      <w:r>
                        <w:t xml:space="preserve">3. 目标阶段  </w:t>
                      </w:r>
                    </w:p>
                    <w:p w14:paraId="6DB0AA07">
                      <w:r>
                        <w:t>2. 正常冒泡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3E985CD">
      <w:pPr>
        <w:pStyle w:val="4"/>
      </w:pPr>
      <w:r>
        <w:t xml:space="preserve">1.4 </w:t>
      </w:r>
      <w:r>
        <w:rPr>
          <w:rStyle w:val="24"/>
          <w:color w:val="D34097"/>
          <w:shd w:val="clear" w:fill="E9EBED"/>
        </w:rPr>
        <w:t>.self</w:t>
      </w:r>
      <w:r>
        <w:t xml:space="preserve"> - 只在自身触发</w:t>
      </w:r>
    </w:p>
    <w:p w14:paraId="43EF5AD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16" name="文本框 sot0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F36C222">
                            <w:r>
                              <w:t>&lt;template&gt;</w:t>
                            </w:r>
                          </w:p>
                          <w:p w14:paraId="3D172124">
                            <w:r>
                              <w:t xml:space="preserve">  &lt;!-- 只在点击这个div本身时触发，点击内部元素不触发 --&gt;</w:t>
                            </w:r>
                          </w:p>
                          <w:p w14:paraId="17370EEE">
                            <w:r>
                              <w:t xml:space="preserve">  &lt;div @click.self="selfClick" style="padding: 20px; background: #eee;"&gt;</w:t>
                            </w:r>
                          </w:p>
                          <w:p w14:paraId="2731CEE8">
                            <w:r>
                              <w:t xml:space="preserve">    点击这个灰色区域触发</w:t>
                            </w:r>
                          </w:p>
                          <w:p w14:paraId="1B30CDEE">
                            <w:r>
                              <w:t xml:space="preserve">    &lt;button&gt;点击按钮不会触发父级&lt;/button&gt;</w:t>
                            </w:r>
                          </w:p>
                          <w:p w14:paraId="0AA82D23">
                            <w:r>
                              <w:t xml:space="preserve">  &lt;/div&gt;</w:t>
                            </w:r>
                          </w:p>
                          <w:p w14:paraId="0DC0109D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ot0e8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KTnLW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F36C222">
                      <w:r>
                        <w:t>&lt;template&gt;</w:t>
                      </w:r>
                    </w:p>
                    <w:p w14:paraId="3D172124">
                      <w:r>
                        <w:t xml:space="preserve">  &lt;!-- 只在点击这个div本身时触发，点击内部元素不触发 --&gt;</w:t>
                      </w:r>
                    </w:p>
                    <w:p w14:paraId="17370EEE">
                      <w:r>
                        <w:t xml:space="preserve">  &lt;div @click.self="selfClick" style="padding: 20px; background: #eee;"&gt;</w:t>
                      </w:r>
                    </w:p>
                    <w:p w14:paraId="2731CEE8">
                      <w:r>
                        <w:t xml:space="preserve">    点击这个灰色区域触发</w:t>
                      </w:r>
                    </w:p>
                    <w:p w14:paraId="1B30CDEE">
                      <w:r>
                        <w:t xml:space="preserve">    &lt;button&gt;点击按钮不会触发父级&lt;/button&gt;</w:t>
                      </w:r>
                    </w:p>
                    <w:p w14:paraId="0AA82D23">
                      <w:r>
                        <w:t xml:space="preserve">  &lt;/div&gt;</w:t>
                      </w:r>
                    </w:p>
                    <w:p w14:paraId="0DC0109D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CD5879B">
      <w:r>
        <w:rPr>
          <w:b/>
        </w:rPr>
        <w:t>区别</w:t>
      </w:r>
      <w:r>
        <w:t>：</w:t>
      </w:r>
    </w:p>
    <w:p w14:paraId="766C8C49">
      <w:pPr>
        <w:numPr>
          <w:ilvl w:val="0"/>
          <w:numId w:val="21"/>
        </w:numPr>
      </w:pPr>
      <w:r>
        <w:t xml:space="preserve">没有 </w:t>
      </w:r>
      <w:r>
        <w:rPr>
          <w:rStyle w:val="24"/>
          <w:color w:val="D34097"/>
          <w:shd w:val="clear" w:fill="E9EBED"/>
        </w:rPr>
        <w:t>.self</w:t>
      </w:r>
      <w:r>
        <w:t>：点击按钮 → 触发按钮 → 冒泡到父级</w:t>
      </w:r>
    </w:p>
    <w:p w14:paraId="2911DF94">
      <w:pPr>
        <w:numPr>
          <w:ilvl w:val="0"/>
          <w:numId w:val="21"/>
        </w:numPr>
      </w:pPr>
      <w:r>
        <w:t xml:space="preserve">有 </w:t>
      </w:r>
      <w:r>
        <w:rPr>
          <w:rStyle w:val="24"/>
          <w:color w:val="D34097"/>
          <w:shd w:val="clear" w:fill="E9EBED"/>
        </w:rPr>
        <w:t>.self</w:t>
      </w:r>
      <w:r>
        <w:t>：点击按钮 → 触发按钮 → 父级不触发（因为不是点击父级自身）</w:t>
      </w:r>
    </w:p>
    <w:p w14:paraId="726D209E">
      <w:pPr>
        <w:pStyle w:val="4"/>
      </w:pPr>
      <w:r>
        <w:t xml:space="preserve">1.5 </w:t>
      </w:r>
      <w:r>
        <w:rPr>
          <w:rStyle w:val="24"/>
          <w:color w:val="D34097"/>
          <w:shd w:val="clear" w:fill="E9EBED"/>
        </w:rPr>
        <w:t>.once</w:t>
      </w:r>
      <w:r>
        <w:t xml:space="preserve"> - 只触发一次</w:t>
      </w:r>
    </w:p>
    <w:p w14:paraId="15D70976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18" name="文本框 wuirb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68148B6">
                            <w:r>
                              <w:t>&lt;template&gt;</w:t>
                            </w:r>
                          </w:p>
                          <w:p w14:paraId="44D67555">
                            <w:r>
                              <w:t xml:space="preserve">  &lt;!-- 只生效一次，之后点击无效 --&gt;</w:t>
                            </w:r>
                          </w:p>
                          <w:p w14:paraId="1A8E74E7">
                            <w:r>
                              <w:t xml:space="preserve">  &lt;button @click.once="payMoney"&gt;付款（只能点一次）&lt;/button&gt;</w:t>
                            </w:r>
                          </w:p>
                          <w:p w14:paraId="60B6BB98">
                            <w:r>
                              <w:t xml:space="preserve">  </w:t>
                            </w:r>
                          </w:p>
                          <w:p w14:paraId="61F0D27F">
                            <w:r>
                              <w:t xml:space="preserve">  &lt;!-- 结合其他修饰符 --&gt;</w:t>
                            </w:r>
                          </w:p>
                          <w:p w14:paraId="57217789">
                            <w:r>
                              <w:t xml:space="preserve">  &lt;a href="#" @click.prevent.once="goToCheckout"&gt;去结账&lt;/a&gt;</w:t>
                            </w:r>
                          </w:p>
                          <w:p w14:paraId="0AEED96B">
                            <w:r>
                              <w:t>&lt;/template&gt;</w:t>
                            </w:r>
                          </w:p>
                          <w:p w14:paraId="523A6A33"/>
                          <w:p w14:paraId="6F5F62A8">
                            <w:r>
                              <w:t>&lt;script&gt;</w:t>
                            </w:r>
                          </w:p>
                          <w:p w14:paraId="2A9B6CCC">
                            <w:r>
                              <w:t>export default {</w:t>
                            </w:r>
                          </w:p>
                          <w:p w14:paraId="3278607D">
                            <w:r>
                              <w:t xml:space="preserve">  methods: {</w:t>
                            </w:r>
                          </w:p>
                          <w:p w14:paraId="6FCE4CB4">
                            <w:r>
                              <w:t xml:space="preserve">    payMoney() {</w:t>
                            </w:r>
                          </w:p>
                          <w:p w14:paraId="47203637">
                            <w:r>
                              <w:t xml:space="preserve">      console.log('付款成功，再次点击无效')</w:t>
                            </w:r>
                          </w:p>
                          <w:p w14:paraId="288FD2F8">
                            <w:r>
                              <w:t xml:space="preserve">    }</w:t>
                            </w:r>
                          </w:p>
                          <w:p w14:paraId="2BE8C34F">
                            <w:r>
                              <w:t xml:space="preserve">  }</w:t>
                            </w:r>
                          </w:p>
                          <w:p w14:paraId="4A16D560">
                            <w:r>
                              <w:t>}</w:t>
                            </w:r>
                          </w:p>
                          <w:p w14:paraId="37335C29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wuirb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eq+bi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68148B6">
                      <w:r>
                        <w:t>&lt;template&gt;</w:t>
                      </w:r>
                    </w:p>
                    <w:p w14:paraId="44D67555">
                      <w:r>
                        <w:t xml:space="preserve">  &lt;!-- 只生效一次，之后点击无效 --&gt;</w:t>
                      </w:r>
                    </w:p>
                    <w:p w14:paraId="1A8E74E7">
                      <w:r>
                        <w:t xml:space="preserve">  &lt;button @click.once="payMoney"&gt;付款（只能点一次）&lt;/button&gt;</w:t>
                      </w:r>
                    </w:p>
                    <w:p w14:paraId="60B6BB98">
                      <w:r>
                        <w:t xml:space="preserve">  </w:t>
                      </w:r>
                    </w:p>
                    <w:p w14:paraId="61F0D27F">
                      <w:r>
                        <w:t xml:space="preserve">  &lt;!-- 结合其他修饰符 --&gt;</w:t>
                      </w:r>
                    </w:p>
                    <w:p w14:paraId="57217789">
                      <w:r>
                        <w:t xml:space="preserve">  &lt;a href="#" @click.prevent.once="goToCheckout"&gt;去结账&lt;/a&gt;</w:t>
                      </w:r>
                    </w:p>
                    <w:p w14:paraId="0AEED96B">
                      <w:r>
                        <w:t>&lt;/template&gt;</w:t>
                      </w:r>
                    </w:p>
                    <w:p w14:paraId="523A6A33"/>
                    <w:p w14:paraId="6F5F62A8">
                      <w:r>
                        <w:t>&lt;script&gt;</w:t>
                      </w:r>
                    </w:p>
                    <w:p w14:paraId="2A9B6CCC">
                      <w:r>
                        <w:t>export default {</w:t>
                      </w:r>
                    </w:p>
                    <w:p w14:paraId="3278607D">
                      <w:r>
                        <w:t xml:space="preserve">  methods: {</w:t>
                      </w:r>
                    </w:p>
                    <w:p w14:paraId="6FCE4CB4">
                      <w:r>
                        <w:t xml:space="preserve">    payMoney() {</w:t>
                      </w:r>
                    </w:p>
                    <w:p w14:paraId="47203637">
                      <w:r>
                        <w:t xml:space="preserve">      console.log('付款成功，再次点击无效')</w:t>
                      </w:r>
                    </w:p>
                    <w:p w14:paraId="288FD2F8">
                      <w:r>
                        <w:t xml:space="preserve">    }</w:t>
                      </w:r>
                    </w:p>
                    <w:p w14:paraId="2BE8C34F">
                      <w:r>
                        <w:t xml:space="preserve">  }</w:t>
                      </w:r>
                    </w:p>
                    <w:p w14:paraId="4A16D560">
                      <w:r>
                        <w:t>}</w:t>
                      </w:r>
                    </w:p>
                    <w:p w14:paraId="37335C29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61F1001">
      <w:r>
        <w:rPr>
          <w:b/>
        </w:rPr>
        <w:t>实际应用</w:t>
      </w:r>
      <w:r>
        <w:t>：提交按钮防止重复点击、一次性操作、初次引导提示。</w:t>
      </w:r>
    </w:p>
    <w:p w14:paraId="1556FE5C">
      <w:pPr>
        <w:pBdr>
          <w:bottom w:val="single" w:color="020201" w:sz="4" w:space="0"/>
        </w:pBdr>
      </w:pPr>
    </w:p>
    <w:p w14:paraId="703868BA">
      <w:pPr>
        <w:pStyle w:val="3"/>
      </w:pPr>
      <w:r>
        <w:t>2. 按键修饰符（键盘事件）</w:t>
      </w:r>
    </w:p>
    <w:p w14:paraId="2782D8C3">
      <w:r>
        <w:t>Vue 为常用按键提供了别名：</w:t>
      </w:r>
    </w:p>
    <w:p w14:paraId="4990702D">
      <w:pPr>
        <w:pStyle w:val="4"/>
      </w:pPr>
      <w:r>
        <w:t>2.1 基本按键修饰符</w:t>
      </w:r>
    </w:p>
    <w:p w14:paraId="6A4920C1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20" name="文本框 z4ugb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F9A4F8F">
                            <w:r>
                              <w:t>&lt;template&gt;</w:t>
                            </w:r>
                          </w:p>
                          <w:p w14:paraId="742B37C3">
                            <w:r>
                              <w:t xml:space="preserve">  &lt;!-- 单个按键 --&gt;</w:t>
                            </w:r>
                          </w:p>
                          <w:p w14:paraId="5DB1BF8F">
                            <w:r>
                              <w:t xml:space="preserve">  &lt;input @keyup.enter="submit" placeholder="按回车提交"&gt;</w:t>
                            </w:r>
                          </w:p>
                          <w:p w14:paraId="46BB37BC">
                            <w:r>
                              <w:t xml:space="preserve">  &lt;input @keyup.esc="cancel" placeholder="按ESC取消"&gt;</w:t>
                            </w:r>
                          </w:p>
                          <w:p w14:paraId="4EC07A06">
                            <w:r>
                              <w:t xml:space="preserve">  &lt;input @keyup.tab="nextField" placeholder="按Tab切换"&gt;</w:t>
                            </w:r>
                          </w:p>
                          <w:p w14:paraId="60BD7BD6">
                            <w:r>
                              <w:t xml:space="preserve">  &lt;input @keyup.delete="clear" placeholder="按Delete清除"&gt;</w:t>
                            </w:r>
                          </w:p>
                          <w:p w14:paraId="63655D79">
                            <w:r>
                              <w:t xml:space="preserve">  &lt;input @keyup.space="playPause" placeholder="按空格播放/暂停"&gt;</w:t>
                            </w:r>
                          </w:p>
                          <w:p w14:paraId="14744C38">
                            <w:r>
                              <w:t xml:space="preserve">  </w:t>
                            </w:r>
                          </w:p>
                          <w:p w14:paraId="63FAA47D">
                            <w:r>
                              <w:t xml:space="preserve">  &lt;!-- 方向键 --&gt;</w:t>
                            </w:r>
                          </w:p>
                          <w:p w14:paraId="480C7730">
                            <w:r>
                              <w:t xml:space="preserve">  &lt;div @keyup.up="moveUp" @keyup.down="moveDown"&gt;使用↑↓键移动&lt;/div&gt;</w:t>
                            </w:r>
                          </w:p>
                          <w:p w14:paraId="636991A8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z4ugb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InrlXdb&#10;AgAA4g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F9A4F8F">
                      <w:r>
                        <w:t>&lt;template&gt;</w:t>
                      </w:r>
                    </w:p>
                    <w:p w14:paraId="742B37C3">
                      <w:r>
                        <w:t xml:space="preserve">  &lt;!-- 单个按键 --&gt;</w:t>
                      </w:r>
                    </w:p>
                    <w:p w14:paraId="5DB1BF8F">
                      <w:r>
                        <w:t xml:space="preserve">  &lt;input @keyup.enter="submit" placeholder="按回车提交"&gt;</w:t>
                      </w:r>
                    </w:p>
                    <w:p w14:paraId="46BB37BC">
                      <w:r>
                        <w:t xml:space="preserve">  &lt;input @keyup.esc="cancel" placeholder="按ESC取消"&gt;</w:t>
                      </w:r>
                    </w:p>
                    <w:p w14:paraId="4EC07A06">
                      <w:r>
                        <w:t xml:space="preserve">  &lt;input @keyup.tab="nextField" placeholder="按Tab切换"&gt;</w:t>
                      </w:r>
                    </w:p>
                    <w:p w14:paraId="60BD7BD6">
                      <w:r>
                        <w:t xml:space="preserve">  &lt;input @keyup.delete="clear" placeholder="按Delete清除"&gt;</w:t>
                      </w:r>
                    </w:p>
                    <w:p w14:paraId="63655D79">
                      <w:r>
                        <w:t xml:space="preserve">  &lt;input @keyup.space="playPause" placeholder="按空格播放/暂停"&gt;</w:t>
                      </w:r>
                    </w:p>
                    <w:p w14:paraId="14744C38">
                      <w:r>
                        <w:t xml:space="preserve">  </w:t>
                      </w:r>
                    </w:p>
                    <w:p w14:paraId="63FAA47D">
                      <w:r>
                        <w:t xml:space="preserve">  &lt;!-- 方向键 --&gt;</w:t>
                      </w:r>
                    </w:p>
                    <w:p w14:paraId="480C7730">
                      <w:r>
                        <w:t xml:space="preserve">  &lt;div @keyup.up="moveUp" @keyup.down="moveDown"&gt;使用↑↓键移动&lt;/div&gt;</w:t>
                      </w:r>
                    </w:p>
                    <w:p w14:paraId="636991A8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B4E0A1">
      <w:pPr>
        <w:pStyle w:val="4"/>
      </w:pPr>
      <w:r>
        <w:t>2.2 数字键修饰符</w:t>
      </w:r>
    </w:p>
    <w:p w14:paraId="63288667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22" name="文本框 1h87i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7EBBE2C">
                            <w:r>
                              <w:t>&lt;template&gt;</w:t>
                            </w:r>
                          </w:p>
                          <w:p w14:paraId="6F4ED064">
                            <w:r>
                              <w:t xml:space="preserve">  &lt;!-- 直接使用数字 --&gt;</w:t>
                            </w:r>
                          </w:p>
                          <w:p w14:paraId="6DC0D4D0">
                            <w:r>
                              <w:t xml:space="preserve">  &lt;input @keyup.1="selectOption1" placeholder="按1选择选项1"&gt;</w:t>
                            </w:r>
                          </w:p>
                          <w:p w14:paraId="7C90EB7B">
                            <w:r>
                              <w:t xml:space="preserve">  &lt;input @keyup.2="selectOption2" placeholder="按2选择选项2"&gt;</w:t>
                            </w:r>
                          </w:p>
                          <w:p w14:paraId="37C29F27">
                            <w:r>
                              <w:t xml:space="preserve">  &lt;!-- 支持 0-9 --&gt;</w:t>
                            </w:r>
                          </w:p>
                          <w:p w14:paraId="6CD45F85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h87ix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gUqn&#10;71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7EBBE2C">
                      <w:r>
                        <w:t>&lt;template&gt;</w:t>
                      </w:r>
                    </w:p>
                    <w:p w14:paraId="6F4ED064">
                      <w:r>
                        <w:t xml:space="preserve">  &lt;!-- 直接使用数字 --&gt;</w:t>
                      </w:r>
                    </w:p>
                    <w:p w14:paraId="6DC0D4D0">
                      <w:r>
                        <w:t xml:space="preserve">  &lt;input @keyup.1="selectOption1" placeholder="按1选择选项1"&gt;</w:t>
                      </w:r>
                    </w:p>
                    <w:p w14:paraId="7C90EB7B">
                      <w:r>
                        <w:t xml:space="preserve">  &lt;input @keyup.2="selectOption2" placeholder="按2选择选项2"&gt;</w:t>
                      </w:r>
                    </w:p>
                    <w:p w14:paraId="37C29F27">
                      <w:r>
                        <w:t xml:space="preserve">  &lt;!-- 支持 0-9 --&gt;</w:t>
                      </w:r>
                    </w:p>
                    <w:p w14:paraId="6CD45F85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71AA248">
      <w:pPr>
        <w:pStyle w:val="4"/>
      </w:pPr>
      <w:r>
        <w:t>2.3 字母键修饰符</w:t>
      </w:r>
    </w:p>
    <w:p w14:paraId="4D327611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24" name="文本框 byseq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72D3284">
                            <w:r>
                              <w:t>&lt;template&gt;</w:t>
                            </w:r>
                          </w:p>
                          <w:p w14:paraId="0BF8FEFC">
                            <w:r>
                              <w:t xml:space="preserve">  &lt;!-- 支持 A-Z（不区分大小写） --&gt;</w:t>
                            </w:r>
                          </w:p>
                          <w:p w14:paraId="1D287D4E">
                            <w:r>
                              <w:t xml:space="preserve">  &lt;input @keyup.a="moveLeft" placeholder="按A左移"&gt;</w:t>
                            </w:r>
                          </w:p>
                          <w:p w14:paraId="192ADF9E">
                            <w:r>
                              <w:t xml:space="preserve">  &lt;input @keyup.s="moveDown" placeholder="按S下移"&gt;  </w:t>
                            </w:r>
                          </w:p>
                          <w:p w14:paraId="685C3EE9">
                            <w:r>
                              <w:t xml:space="preserve">  &lt;input @keyup.d="moveRight" placeholder="按D右移"&gt;</w:t>
                            </w:r>
                          </w:p>
                          <w:p w14:paraId="7C471954">
                            <w:r>
                              <w:t xml:space="preserve">  &lt;input @keyup.w="moveUp" placeholder="按W上移"&gt;</w:t>
                            </w:r>
                          </w:p>
                          <w:p w14:paraId="2E45C31E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yseq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T6Xi&#10;q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72D3284">
                      <w:r>
                        <w:t>&lt;template&gt;</w:t>
                      </w:r>
                    </w:p>
                    <w:p w14:paraId="0BF8FEFC">
                      <w:r>
                        <w:t xml:space="preserve">  &lt;!-- 支持 A-Z（不区分大小写） --&gt;</w:t>
                      </w:r>
                    </w:p>
                    <w:p w14:paraId="1D287D4E">
                      <w:r>
                        <w:t xml:space="preserve">  &lt;input @keyup.a="moveLeft" placeholder="按A左移"&gt;</w:t>
                      </w:r>
                    </w:p>
                    <w:p w14:paraId="192ADF9E">
                      <w:r>
                        <w:t xml:space="preserve">  &lt;input @keyup.s="moveDown" placeholder="按S下移"&gt;  </w:t>
                      </w:r>
                    </w:p>
                    <w:p w14:paraId="685C3EE9">
                      <w:r>
                        <w:t xml:space="preserve">  &lt;input @keyup.d="moveRight" placeholder="按D右移"&gt;</w:t>
                      </w:r>
                    </w:p>
                    <w:p w14:paraId="7C471954">
                      <w:r>
                        <w:t xml:space="preserve">  &lt;input @keyup.w="moveUp" placeholder="按W上移"&gt;</w:t>
                      </w:r>
                    </w:p>
                    <w:p w14:paraId="2E45C31E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220D15E">
      <w:pPr>
        <w:pStyle w:val="4"/>
      </w:pPr>
      <w:r>
        <w:t>2.4 自定义按键修饰符</w:t>
      </w:r>
    </w:p>
    <w:p w14:paraId="461B6EA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26" name="文本框 6sbe3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36DC9F1">
                            <w:r>
                              <w:t>// 在 main.js 或组件中定义</w:t>
                            </w:r>
                          </w:p>
                          <w:p w14:paraId="0839BB73">
                            <w:r>
                              <w:t>// Vue 2</w:t>
                            </w:r>
                          </w:p>
                          <w:p w14:paraId="07934E52">
                            <w:r>
                              <w:t>Vue.config.keyCodes = {</w:t>
                            </w:r>
                          </w:p>
                          <w:p w14:paraId="177353B9">
                            <w:r>
                              <w:t xml:space="preserve">  f1: 112,</w:t>
                            </w:r>
                          </w:p>
                          <w:p w14:paraId="0F21FAD9">
                            <w:r>
                              <w:t xml:space="preserve">  mediaPlayPause: 179,</w:t>
                            </w:r>
                          </w:p>
                          <w:p w14:paraId="33032B89">
                            <w:r>
                              <w:t xml:space="preserve">  'custom-key': 65  // 自定义按键码</w:t>
                            </w:r>
                          </w:p>
                          <w:p w14:paraId="39A5AC7D">
                            <w:r>
                              <w:t>}</w:t>
                            </w:r>
                          </w:p>
                          <w:p w14:paraId="50D9653F"/>
                          <w:p w14:paraId="72B88B9C">
                            <w:r>
                              <w:t>// Vue 3</w:t>
                            </w:r>
                          </w:p>
                          <w:p w14:paraId="311A9BB5">
                            <w:r>
                              <w:t>app.config.keyCodes = {</w:t>
                            </w:r>
                          </w:p>
                          <w:p w14:paraId="3CD6191C">
                            <w:r>
                              <w:t xml:space="preserve">  f1: 112</w:t>
                            </w:r>
                          </w:p>
                          <w:p w14:paraId="5D8B9611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sbe3b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Y0pO&#10;nF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36DC9F1">
                      <w:r>
                        <w:t>// 在 main.js 或组件中定义</w:t>
                      </w:r>
                    </w:p>
                    <w:p w14:paraId="0839BB73">
                      <w:r>
                        <w:t>// Vue 2</w:t>
                      </w:r>
                    </w:p>
                    <w:p w14:paraId="07934E52">
                      <w:r>
                        <w:t>Vue.config.keyCodes = {</w:t>
                      </w:r>
                    </w:p>
                    <w:p w14:paraId="177353B9">
                      <w:r>
                        <w:t xml:space="preserve">  f1: 112,</w:t>
                      </w:r>
                    </w:p>
                    <w:p w14:paraId="0F21FAD9">
                      <w:r>
                        <w:t xml:space="preserve">  mediaPlayPause: 179,</w:t>
                      </w:r>
                    </w:p>
                    <w:p w14:paraId="33032B89">
                      <w:r>
                        <w:t xml:space="preserve">  'custom-key': 65  // 自定义按键码</w:t>
                      </w:r>
                    </w:p>
                    <w:p w14:paraId="39A5AC7D">
                      <w:r>
                        <w:t>}</w:t>
                      </w:r>
                    </w:p>
                    <w:p w14:paraId="50D9653F"/>
                    <w:p w14:paraId="72B88B9C">
                      <w:r>
                        <w:t>// Vue 3</w:t>
                      </w:r>
                    </w:p>
                    <w:p w14:paraId="311A9BB5">
                      <w:r>
                        <w:t>app.config.keyCodes = {</w:t>
                      </w:r>
                    </w:p>
                    <w:p w14:paraId="3CD6191C">
                      <w:r>
                        <w:t xml:space="preserve">  f1: 112</w:t>
                      </w:r>
                    </w:p>
                    <w:p w14:paraId="5D8B9611"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934D5B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28" name="文本框 3ouc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E351B4A">
                            <w:r>
                              <w:t>&lt;template&gt;</w:t>
                            </w:r>
                          </w:p>
                          <w:p w14:paraId="55ABB1B9">
                            <w:r>
                              <w:t xml:space="preserve">  &lt;!-- 使用自定义按键 --&gt;</w:t>
                            </w:r>
                          </w:p>
                          <w:p w14:paraId="715E7A51">
                            <w:r>
                              <w:t xml:space="preserve">  &lt;input @keyup.f1="showHelp" placeholder="按F1显示帮助"&gt;</w:t>
                            </w:r>
                          </w:p>
                          <w:p w14:paraId="0000884C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ouc21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jZXJo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E351B4A">
                      <w:r>
                        <w:t>&lt;template&gt;</w:t>
                      </w:r>
                    </w:p>
                    <w:p w14:paraId="55ABB1B9">
                      <w:r>
                        <w:t xml:space="preserve">  &lt;!-- 使用自定义按键 --&gt;</w:t>
                      </w:r>
                    </w:p>
                    <w:p w14:paraId="715E7A51">
                      <w:r>
                        <w:t xml:space="preserve">  &lt;input @keyup.f1="showHelp" placeholder="按F1显示帮助"&gt;</w:t>
                      </w:r>
                    </w:p>
                    <w:p w14:paraId="0000884C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D79B2DA">
      <w:pPr>
        <w:pBdr>
          <w:bottom w:val="single" w:color="020201" w:sz="4" w:space="0"/>
        </w:pBdr>
      </w:pPr>
    </w:p>
    <w:p w14:paraId="62FEDDC9">
      <w:pPr>
        <w:pStyle w:val="3"/>
      </w:pPr>
      <w:r>
        <w:t>3. 系统修饰键（Ctrl、Alt、Shift、Meta）</w:t>
      </w:r>
    </w:p>
    <w:p w14:paraId="1487D018">
      <w:pPr>
        <w:pStyle w:val="4"/>
      </w:pPr>
      <w:r>
        <w:t>3.1 基本系统修饰键</w:t>
      </w:r>
    </w:p>
    <w:p w14:paraId="463B924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30" name="文本框 k3jr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35822A2">
                            <w:r>
                              <w:t>&lt;template&gt;</w:t>
                            </w:r>
                          </w:p>
                          <w:p w14:paraId="1AA5BC36">
                            <w:r>
                              <w:t xml:space="preserve">  &lt;!-- Ctrl + 点击 --&gt;</w:t>
                            </w:r>
                          </w:p>
                          <w:p w14:paraId="6BDC00E7">
                            <w:r>
                              <w:t xml:space="preserve">  &lt;div @click.ctrl="multiSelect"&gt;Ctrl+点击多选&lt;/div&gt;</w:t>
                            </w:r>
                          </w:p>
                          <w:p w14:paraId="08158B45">
                            <w:r>
                              <w:t xml:space="preserve">  </w:t>
                            </w:r>
                          </w:p>
                          <w:p w14:paraId="3E52F99E">
                            <w:r>
                              <w:t xml:space="preserve">  &lt;!-- Alt + 点击 --&gt;</w:t>
                            </w:r>
                          </w:p>
                          <w:p w14:paraId="04B03166">
                            <w:r>
                              <w:t xml:space="preserve">  &lt;div @click.alt="showAltMenu"&gt;Alt+点击显示菜单&lt;/div&gt;</w:t>
                            </w:r>
                          </w:p>
                          <w:p w14:paraId="34772E58">
                            <w:r>
                              <w:t xml:space="preserve">  </w:t>
                            </w:r>
                          </w:p>
                          <w:p w14:paraId="3EEB9B4F">
                            <w:r>
                              <w:t xml:space="preserve">  &lt;!-- Shift + 点击 --&gt;</w:t>
                            </w:r>
                          </w:p>
                          <w:p w14:paraId="1DEE378E">
                            <w:r>
                              <w:t xml:space="preserve">  &lt;div @click.shift="rangeSelect"&gt;Shift+点击范围选择&lt;/div&gt;</w:t>
                            </w:r>
                          </w:p>
                          <w:p w14:paraId="13C264DC">
                            <w:r>
                              <w:t xml:space="preserve">  </w:t>
                            </w:r>
                          </w:p>
                          <w:p w14:paraId="53A0A0B9">
                            <w:r>
                              <w:t xml:space="preserve">  &lt;!-- Meta键（Mac: Command, Windows: Windows键） --&gt;</w:t>
                            </w:r>
                          </w:p>
                          <w:p w14:paraId="5B21165D">
                            <w:r>
                              <w:t xml:space="preserve">  &lt;div @click.meta="openInNewTab"&gt;Command+点击新标签打开&lt;/div&gt;</w:t>
                            </w:r>
                          </w:p>
                          <w:p w14:paraId="000AD40F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k3jre7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mqZH&#10;n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35822A2">
                      <w:r>
                        <w:t>&lt;template&gt;</w:t>
                      </w:r>
                    </w:p>
                    <w:p w14:paraId="1AA5BC36">
                      <w:r>
                        <w:t xml:space="preserve">  &lt;!-- Ctrl + 点击 --&gt;</w:t>
                      </w:r>
                    </w:p>
                    <w:p w14:paraId="6BDC00E7">
                      <w:r>
                        <w:t xml:space="preserve">  &lt;div @click.ctrl="multiSelect"&gt;Ctrl+点击多选&lt;/div&gt;</w:t>
                      </w:r>
                    </w:p>
                    <w:p w14:paraId="08158B45">
                      <w:r>
                        <w:t xml:space="preserve">  </w:t>
                      </w:r>
                    </w:p>
                    <w:p w14:paraId="3E52F99E">
                      <w:r>
                        <w:t xml:space="preserve">  &lt;!-- Alt + 点击 --&gt;</w:t>
                      </w:r>
                    </w:p>
                    <w:p w14:paraId="04B03166">
                      <w:r>
                        <w:t xml:space="preserve">  &lt;div @click.alt="showAltMenu"&gt;Alt+点击显示菜单&lt;/div&gt;</w:t>
                      </w:r>
                    </w:p>
                    <w:p w14:paraId="34772E58">
                      <w:r>
                        <w:t xml:space="preserve">  </w:t>
                      </w:r>
                    </w:p>
                    <w:p w14:paraId="3EEB9B4F">
                      <w:r>
                        <w:t xml:space="preserve">  &lt;!-- Shift + 点击 --&gt;</w:t>
                      </w:r>
                    </w:p>
                    <w:p w14:paraId="1DEE378E">
                      <w:r>
                        <w:t xml:space="preserve">  &lt;div @click.shift="rangeSelect"&gt;Shift+点击范围选择&lt;/div&gt;</w:t>
                      </w:r>
                    </w:p>
                    <w:p w14:paraId="13C264DC">
                      <w:r>
                        <w:t xml:space="preserve">  </w:t>
                      </w:r>
                    </w:p>
                    <w:p w14:paraId="53A0A0B9">
                      <w:r>
                        <w:t xml:space="preserve">  &lt;!-- Meta键（Mac: Command, Windows: Windows键） --&gt;</w:t>
                      </w:r>
                    </w:p>
                    <w:p w14:paraId="5B21165D">
                      <w:r>
                        <w:t xml:space="preserve">  &lt;div @click.meta="openInNewTab"&gt;Command+点击新标签打开&lt;/div&gt;</w:t>
                      </w:r>
                    </w:p>
                    <w:p w14:paraId="000AD40F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06D8F1">
      <w:pPr>
        <w:pStyle w:val="4"/>
      </w:pPr>
      <w:r>
        <w:t>3.2 组合键</w:t>
      </w:r>
    </w:p>
    <w:p w14:paraId="1616F76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32" name="文本框 qawr8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B0CBA59">
                            <w:r>
                              <w:t>&lt;template&gt;</w:t>
                            </w:r>
                          </w:p>
                          <w:p w14:paraId="240227D7">
                            <w:r>
                              <w:t xml:space="preserve">  &lt;!-- Ctrl + Shift + 点击 --&gt;</w:t>
                            </w:r>
                          </w:p>
                          <w:p w14:paraId="0FCD8D93">
                            <w:r>
                              <w:t xml:space="preserve">  &lt;button @click.ctrl.shift="superAction"&gt;Ctrl+Shift+点击&lt;/button&gt;</w:t>
                            </w:r>
                          </w:p>
                          <w:p w14:paraId="1C67F62F">
                            <w:r>
                              <w:t xml:space="preserve">  </w:t>
                            </w:r>
                          </w:p>
                          <w:p w14:paraId="4A59ED4B">
                            <w:r>
                              <w:t xml:space="preserve">  &lt;!-- Alt + Enter --&gt;</w:t>
                            </w:r>
                          </w:p>
                          <w:p w14:paraId="77BF15B3">
                            <w:r>
                              <w:t xml:space="preserve">  &lt;input @keyup.alt.enter="specialSubmit" placeholder="Alt+Enter特殊提交"&gt;</w:t>
                            </w:r>
                          </w:p>
                          <w:p w14:paraId="2BB5E8E4">
                            <w:r>
                              <w:t xml:space="preserve">  </w:t>
                            </w:r>
                          </w:p>
                          <w:p w14:paraId="18C42645">
                            <w:r>
                              <w:t xml:space="preserve">  &lt;!-- Ctrl + S 保存 --&gt;</w:t>
                            </w:r>
                          </w:p>
                          <w:p w14:paraId="4CEA0C7E">
                            <w:r>
                              <w:t xml:space="preserve">  &lt;div @keydown.ctrl.83="saveDocument"&gt;按Ctrl+S保存&lt;/div&gt;</w:t>
                            </w:r>
                          </w:p>
                          <w:p w14:paraId="00CFD2E2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awr8u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6l3D&#10;uF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B0CBA59">
                      <w:r>
                        <w:t>&lt;template&gt;</w:t>
                      </w:r>
                    </w:p>
                    <w:p w14:paraId="240227D7">
                      <w:r>
                        <w:t xml:space="preserve">  &lt;!-- Ctrl + Shift + 点击 --&gt;</w:t>
                      </w:r>
                    </w:p>
                    <w:p w14:paraId="0FCD8D93">
                      <w:r>
                        <w:t xml:space="preserve">  &lt;button @click.ctrl.shift="superAction"&gt;Ctrl+Shift+点击&lt;/button&gt;</w:t>
                      </w:r>
                    </w:p>
                    <w:p w14:paraId="1C67F62F">
                      <w:r>
                        <w:t xml:space="preserve">  </w:t>
                      </w:r>
                    </w:p>
                    <w:p w14:paraId="4A59ED4B">
                      <w:r>
                        <w:t xml:space="preserve">  &lt;!-- Alt + Enter --&gt;</w:t>
                      </w:r>
                    </w:p>
                    <w:p w14:paraId="77BF15B3">
                      <w:r>
                        <w:t xml:space="preserve">  &lt;input @keyup.alt.enter="specialSubmit" placeholder="Alt+Enter特殊提交"&gt;</w:t>
                      </w:r>
                    </w:p>
                    <w:p w14:paraId="2BB5E8E4">
                      <w:r>
                        <w:t xml:space="preserve">  </w:t>
                      </w:r>
                    </w:p>
                    <w:p w14:paraId="18C42645">
                      <w:r>
                        <w:t xml:space="preserve">  &lt;!-- Ctrl + S 保存 --&gt;</w:t>
                      </w:r>
                    </w:p>
                    <w:p w14:paraId="4CEA0C7E">
                      <w:r>
                        <w:t xml:space="preserve">  &lt;div @keydown.ctrl.83="saveDocument"&gt;按Ctrl+S保存&lt;/div&gt;</w:t>
                      </w:r>
                    </w:p>
                    <w:p w14:paraId="00CFD2E2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75C19D1">
      <w:r>
        <w:rPr>
          <w:b/>
        </w:rPr>
        <w:t>注意</w:t>
      </w:r>
      <w:r>
        <w:t xml:space="preserve">：系统修饰键在 </w:t>
      </w:r>
      <w:r>
        <w:rPr>
          <w:rStyle w:val="24"/>
          <w:color w:val="D34097"/>
          <w:shd w:val="clear" w:fill="E9EBED"/>
        </w:rPr>
        <w:t>keyup</w:t>
      </w:r>
      <w:r>
        <w:t xml:space="preserve"> 事件中比较特殊，需要按下修饰键并释放其他键才会触发。</w:t>
      </w:r>
    </w:p>
    <w:p w14:paraId="6FDAA039">
      <w:pPr>
        <w:pBdr>
          <w:bottom w:val="single" w:color="020201" w:sz="4" w:space="0"/>
        </w:pBdr>
      </w:pPr>
    </w:p>
    <w:p w14:paraId="1649F12C">
      <w:pPr>
        <w:pStyle w:val="3"/>
      </w:pPr>
      <w:r>
        <w:t>4. 鼠标按钮修饰符</w:t>
      </w:r>
    </w:p>
    <w:p w14:paraId="01EDE8F0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34" name="文本框 2l8dh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D191B94">
                            <w:r>
                              <w:t>&lt;template&gt;</w:t>
                            </w:r>
                          </w:p>
                          <w:p w14:paraId="0B48B0E0">
                            <w:r>
                              <w:t xml:space="preserve">  &lt;!-- 左键（默认，通常不需要指定） --&gt;</w:t>
                            </w:r>
                          </w:p>
                          <w:p w14:paraId="50504636">
                            <w:r>
                              <w:t xml:space="preserve">  &lt;button @click.left="leftClick"&gt;左键点击&lt;/button&gt;</w:t>
                            </w:r>
                          </w:p>
                          <w:p w14:paraId="73B2C08D">
                            <w:r>
                              <w:t xml:space="preserve">  </w:t>
                            </w:r>
                          </w:p>
                          <w:p w14:paraId="23F6F26D">
                            <w:r>
                              <w:t xml:space="preserve">  &lt;!-- 右键 --&gt;</w:t>
                            </w:r>
                          </w:p>
                          <w:p w14:paraId="150DE914">
                            <w:r>
                              <w:t xml:space="preserve">  &lt;button @click.right="rightClick" @contextmenu.prevent&gt;右键菜单&lt;/button&gt;</w:t>
                            </w:r>
                          </w:p>
                          <w:p w14:paraId="5497C0F4">
                            <w:r>
                              <w:t xml:space="preserve">  </w:t>
                            </w:r>
                          </w:p>
                          <w:p w14:paraId="23D82896">
                            <w:r>
                              <w:t xml:space="preserve">  &lt;!-- 中键（滚轮按钮） --&gt;</w:t>
                            </w:r>
                          </w:p>
                          <w:p w14:paraId="66735369">
                            <w:r>
                              <w:t xml:space="preserve">  &lt;button @click.middle="middleClick"&gt;中键点击&lt;/button&gt;</w:t>
                            </w:r>
                          </w:p>
                          <w:p w14:paraId="3510BDFC">
                            <w:r>
                              <w:t>&lt;/template&gt;</w:t>
                            </w:r>
                          </w:p>
                          <w:p w14:paraId="31A1B162"/>
                          <w:p w14:paraId="0C42B99B">
                            <w:r>
                              <w:t>&lt;script&gt;</w:t>
                            </w:r>
                          </w:p>
                          <w:p w14:paraId="09A4F005">
                            <w:r>
                              <w:t>export default {</w:t>
                            </w:r>
                          </w:p>
                          <w:p w14:paraId="05B3A640">
                            <w:r>
                              <w:t xml:space="preserve">  methods: {</w:t>
                            </w:r>
                          </w:p>
                          <w:p w14:paraId="38E3CFCB">
                            <w:r>
                              <w:t xml:space="preserve">    rightClick(e) {</w:t>
                            </w:r>
                          </w:p>
                          <w:p w14:paraId="3AE50EEC">
                            <w:r>
                              <w:t xml:space="preserve">      e.preventDefault() // 阻止默认右键菜单</w:t>
                            </w:r>
                          </w:p>
                          <w:p w14:paraId="7DC2C699">
                            <w:r>
                              <w:t xml:space="preserve">      this.showCustomMenu()</w:t>
                            </w:r>
                          </w:p>
                          <w:p w14:paraId="2938E340">
                            <w:r>
                              <w:t xml:space="preserve">    },</w:t>
                            </w:r>
                          </w:p>
                          <w:p w14:paraId="2C8C0652">
                            <w:r>
                              <w:t xml:space="preserve">    middleClick() {</w:t>
                            </w:r>
                          </w:p>
                          <w:p w14:paraId="0456FD0A">
                            <w:r>
                              <w:t xml:space="preserve">      console.log('中键点击，常用于新标签打开')</w:t>
                            </w:r>
                          </w:p>
                          <w:p w14:paraId="32FA1F79">
                            <w:r>
                              <w:t xml:space="preserve">    }</w:t>
                            </w:r>
                          </w:p>
                          <w:p w14:paraId="2627001A">
                            <w:r>
                              <w:t xml:space="preserve">  }</w:t>
                            </w:r>
                          </w:p>
                          <w:p w14:paraId="1CDB50C7">
                            <w:r>
                              <w:t>}</w:t>
                            </w:r>
                          </w:p>
                          <w:p w14:paraId="63ECB49B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l8dh2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fHwR&#10;J1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D191B94">
                      <w:r>
                        <w:t>&lt;template&gt;</w:t>
                      </w:r>
                    </w:p>
                    <w:p w14:paraId="0B48B0E0">
                      <w:r>
                        <w:t xml:space="preserve">  &lt;!-- 左键（默认，通常不需要指定） --&gt;</w:t>
                      </w:r>
                    </w:p>
                    <w:p w14:paraId="50504636">
                      <w:r>
                        <w:t xml:space="preserve">  &lt;button @click.left="leftClick"&gt;左键点击&lt;/button&gt;</w:t>
                      </w:r>
                    </w:p>
                    <w:p w14:paraId="73B2C08D">
                      <w:r>
                        <w:t xml:space="preserve">  </w:t>
                      </w:r>
                    </w:p>
                    <w:p w14:paraId="23F6F26D">
                      <w:r>
                        <w:t xml:space="preserve">  &lt;!-- 右键 --&gt;</w:t>
                      </w:r>
                    </w:p>
                    <w:p w14:paraId="150DE914">
                      <w:r>
                        <w:t xml:space="preserve">  &lt;button @click.right="rightClick" @contextmenu.prevent&gt;右键菜单&lt;/button&gt;</w:t>
                      </w:r>
                    </w:p>
                    <w:p w14:paraId="5497C0F4">
                      <w:r>
                        <w:t xml:space="preserve">  </w:t>
                      </w:r>
                    </w:p>
                    <w:p w14:paraId="23D82896">
                      <w:r>
                        <w:t xml:space="preserve">  &lt;!-- 中键（滚轮按钮） --&gt;</w:t>
                      </w:r>
                    </w:p>
                    <w:p w14:paraId="66735369">
                      <w:r>
                        <w:t xml:space="preserve">  &lt;button @click.middle="middleClick"&gt;中键点击&lt;/button&gt;</w:t>
                      </w:r>
                    </w:p>
                    <w:p w14:paraId="3510BDFC">
                      <w:r>
                        <w:t>&lt;/template&gt;</w:t>
                      </w:r>
                    </w:p>
                    <w:p w14:paraId="31A1B162"/>
                    <w:p w14:paraId="0C42B99B">
                      <w:r>
                        <w:t>&lt;script&gt;</w:t>
                      </w:r>
                    </w:p>
                    <w:p w14:paraId="09A4F005">
                      <w:r>
                        <w:t>export default {</w:t>
                      </w:r>
                    </w:p>
                    <w:p w14:paraId="05B3A640">
                      <w:r>
                        <w:t xml:space="preserve">  methods: {</w:t>
                      </w:r>
                    </w:p>
                    <w:p w14:paraId="38E3CFCB">
                      <w:r>
                        <w:t xml:space="preserve">    rightClick(e) {</w:t>
                      </w:r>
                    </w:p>
                    <w:p w14:paraId="3AE50EEC">
                      <w:r>
                        <w:t xml:space="preserve">      e.preventDefault() // 阻止默认右键菜单</w:t>
                      </w:r>
                    </w:p>
                    <w:p w14:paraId="7DC2C699">
                      <w:r>
                        <w:t xml:space="preserve">      this.showCustomMenu()</w:t>
                      </w:r>
                    </w:p>
                    <w:p w14:paraId="2938E340">
                      <w:r>
                        <w:t xml:space="preserve">    },</w:t>
                      </w:r>
                    </w:p>
                    <w:p w14:paraId="2C8C0652">
                      <w:r>
                        <w:t xml:space="preserve">    middleClick() {</w:t>
                      </w:r>
                    </w:p>
                    <w:p w14:paraId="0456FD0A">
                      <w:r>
                        <w:t xml:space="preserve">      console.log('中键点击，常用于新标签打开')</w:t>
                      </w:r>
                    </w:p>
                    <w:p w14:paraId="32FA1F79">
                      <w:r>
                        <w:t xml:space="preserve">    }</w:t>
                      </w:r>
                    </w:p>
                    <w:p w14:paraId="2627001A">
                      <w:r>
                        <w:t xml:space="preserve">  }</w:t>
                      </w:r>
                    </w:p>
                    <w:p w14:paraId="1CDB50C7">
                      <w:r>
                        <w:t>}</w:t>
                      </w:r>
                    </w:p>
                    <w:p w14:paraId="63ECB49B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DD99FA4">
      <w:pPr>
        <w:pBdr>
          <w:bottom w:val="single" w:color="020201" w:sz="4" w:space="0"/>
        </w:pBdr>
      </w:pPr>
    </w:p>
    <w:p w14:paraId="02B9A0C2">
      <w:pPr>
        <w:pStyle w:val="3"/>
      </w:pPr>
      <w:r>
        <w:t>5. 精确控制修饰符</w:t>
      </w:r>
    </w:p>
    <w:p w14:paraId="18EF7FF9">
      <w:pPr>
        <w:pStyle w:val="4"/>
      </w:pPr>
      <w:r>
        <w:t xml:space="preserve">5.1 </w:t>
      </w:r>
      <w:r>
        <w:rPr>
          <w:rStyle w:val="24"/>
          <w:color w:val="D34097"/>
          <w:shd w:val="clear" w:fill="E9EBED"/>
        </w:rPr>
        <w:t>.exact</w:t>
      </w:r>
      <w:r>
        <w:t xml:space="preserve"> - 精确匹配</w:t>
      </w:r>
    </w:p>
    <w:p w14:paraId="10F7E69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36" name="文本框 l05e1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5A0ACF7">
                            <w:r>
                              <w:t>&lt;template&gt;</w:t>
                            </w:r>
                          </w:p>
                          <w:p w14:paraId="427AE44A">
                            <w:r>
                              <w:t xml:space="preserve">  &lt;!-- 有且只有 Ctrl 被按下时触发 --&gt;</w:t>
                            </w:r>
                          </w:p>
                          <w:p w14:paraId="659FADB1">
                            <w:r>
                              <w:t xml:space="preserve">  &lt;button @click.ctrl.exact="onlyCtrl"&gt;仅Ctrl+点击&lt;/button&gt;</w:t>
                            </w:r>
                          </w:p>
                          <w:p w14:paraId="6A560562">
                            <w:r>
                              <w:t xml:space="preserve">  </w:t>
                            </w:r>
                          </w:p>
                          <w:p w14:paraId="03D773BC">
                            <w:r>
                              <w:t xml:space="preserve">  &lt;!-- 没有任何系统修饰键时触发 --&gt;</w:t>
                            </w:r>
                          </w:p>
                          <w:p w14:paraId="74D60420">
                            <w:r>
                              <w:t xml:space="preserve">  &lt;button @click.exact="noModifier"&gt;纯点击（无Ctrl/Shift/Alt）&lt;/button&gt;</w:t>
                            </w:r>
                          </w:p>
                          <w:p w14:paraId="4D663712">
                            <w:r>
                              <w:t xml:space="preserve">  </w:t>
                            </w:r>
                          </w:p>
                          <w:p w14:paraId="1E08F557">
                            <w:r>
                              <w:t xml:space="preserve">  &lt;!-- 对比：没有.exact --&gt;</w:t>
                            </w:r>
                          </w:p>
                          <w:p w14:paraId="2929BCE5">
                            <w:r>
                              <w:t xml:space="preserve">  &lt;button @click.ctrl="ctrlOrCombo"&gt;Ctrl或组合键&lt;/button&gt;</w:t>
                            </w:r>
                          </w:p>
                          <w:p w14:paraId="18A3F15B">
                            <w:r>
                              <w:t>&lt;/template&gt;</w:t>
                            </w:r>
                          </w:p>
                          <w:p w14:paraId="7CA28E92"/>
                          <w:p w14:paraId="7148654D">
                            <w:r>
                              <w:t>&lt;script&gt;</w:t>
                            </w:r>
                          </w:p>
                          <w:p w14:paraId="17F7BF4C">
                            <w:r>
                              <w:t>export default {</w:t>
                            </w:r>
                          </w:p>
                          <w:p w14:paraId="4301CE55">
                            <w:r>
                              <w:t xml:space="preserve">  methods: {</w:t>
                            </w:r>
                          </w:p>
                          <w:p w14:paraId="3F58B124">
                            <w:r>
                              <w:t xml:space="preserve">    onlyCtrl() {</w:t>
                            </w:r>
                          </w:p>
                          <w:p w14:paraId="13AC7FEA">
                            <w:r>
                              <w:t xml:space="preserve">      console.log('有且只有Ctrl键被按下')</w:t>
                            </w:r>
                          </w:p>
                          <w:p w14:paraId="4EAC3715">
                            <w:r>
                              <w:t xml:space="preserve">    },</w:t>
                            </w:r>
                          </w:p>
                          <w:p w14:paraId="18ADE0DE">
                            <w:r>
                              <w:t xml:space="preserve">    noModifier() {</w:t>
                            </w:r>
                          </w:p>
                          <w:p w14:paraId="5A1B3536">
                            <w:r>
                              <w:t xml:space="preserve">      console.log('没有按任何系统修饰键')</w:t>
                            </w:r>
                          </w:p>
                          <w:p w14:paraId="2C280887">
                            <w:r>
                              <w:t xml:space="preserve">    },</w:t>
                            </w:r>
                          </w:p>
                          <w:p w14:paraId="38001681">
                            <w:r>
                              <w:t xml:space="preserve">    ctrlOrCombo() {</w:t>
                            </w:r>
                          </w:p>
                          <w:p w14:paraId="382195EC">
                            <w:r>
                              <w:t xml:space="preserve">      console.log('按了Ctrl（可能还按了其他键）')</w:t>
                            </w:r>
                          </w:p>
                          <w:p w14:paraId="5E41A466">
                            <w:r>
                              <w:t xml:space="preserve">    }</w:t>
                            </w:r>
                          </w:p>
                          <w:p w14:paraId="3E43C5D7">
                            <w:r>
                              <w:t xml:space="preserve">  }</w:t>
                            </w:r>
                          </w:p>
                          <w:p w14:paraId="0914B5C5">
                            <w:r>
                              <w:t>}</w:t>
                            </w:r>
                          </w:p>
                          <w:p w14:paraId="2DA8F9FB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l05e1e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KY5g&#10;LF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5A0ACF7">
                      <w:r>
                        <w:t>&lt;template&gt;</w:t>
                      </w:r>
                    </w:p>
                    <w:p w14:paraId="427AE44A">
                      <w:r>
                        <w:t xml:space="preserve">  &lt;!-- 有且只有 Ctrl 被按下时触发 --&gt;</w:t>
                      </w:r>
                    </w:p>
                    <w:p w14:paraId="659FADB1">
                      <w:r>
                        <w:t xml:space="preserve">  &lt;button @click.ctrl.exact="onlyCtrl"&gt;仅Ctrl+点击&lt;/button&gt;</w:t>
                      </w:r>
                    </w:p>
                    <w:p w14:paraId="6A560562">
                      <w:r>
                        <w:t xml:space="preserve">  </w:t>
                      </w:r>
                    </w:p>
                    <w:p w14:paraId="03D773BC">
                      <w:r>
                        <w:t xml:space="preserve">  &lt;!-- 没有任何系统修饰键时触发 --&gt;</w:t>
                      </w:r>
                    </w:p>
                    <w:p w14:paraId="74D60420">
                      <w:r>
                        <w:t xml:space="preserve">  &lt;button @click.exact="noModifier"&gt;纯点击（无Ctrl/Shift/Alt）&lt;/button&gt;</w:t>
                      </w:r>
                    </w:p>
                    <w:p w14:paraId="4D663712">
                      <w:r>
                        <w:t xml:space="preserve">  </w:t>
                      </w:r>
                    </w:p>
                    <w:p w14:paraId="1E08F557">
                      <w:r>
                        <w:t xml:space="preserve">  &lt;!-- 对比：没有.exact --&gt;</w:t>
                      </w:r>
                    </w:p>
                    <w:p w14:paraId="2929BCE5">
                      <w:r>
                        <w:t xml:space="preserve">  &lt;button @click.ctrl="ctrlOrCombo"&gt;Ctrl或组合键&lt;/button&gt;</w:t>
                      </w:r>
                    </w:p>
                    <w:p w14:paraId="18A3F15B">
                      <w:r>
                        <w:t>&lt;/template&gt;</w:t>
                      </w:r>
                    </w:p>
                    <w:p w14:paraId="7CA28E92"/>
                    <w:p w14:paraId="7148654D">
                      <w:r>
                        <w:t>&lt;script&gt;</w:t>
                      </w:r>
                    </w:p>
                    <w:p w14:paraId="17F7BF4C">
                      <w:r>
                        <w:t>export default {</w:t>
                      </w:r>
                    </w:p>
                    <w:p w14:paraId="4301CE55">
                      <w:r>
                        <w:t xml:space="preserve">  methods: {</w:t>
                      </w:r>
                    </w:p>
                    <w:p w14:paraId="3F58B124">
                      <w:r>
                        <w:t xml:space="preserve">    onlyCtrl() {</w:t>
                      </w:r>
                    </w:p>
                    <w:p w14:paraId="13AC7FEA">
                      <w:r>
                        <w:t xml:space="preserve">      console.log('有且只有Ctrl键被按下')</w:t>
                      </w:r>
                    </w:p>
                    <w:p w14:paraId="4EAC3715">
                      <w:r>
                        <w:t xml:space="preserve">    },</w:t>
                      </w:r>
                    </w:p>
                    <w:p w14:paraId="18ADE0DE">
                      <w:r>
                        <w:t xml:space="preserve">    noModifier() {</w:t>
                      </w:r>
                    </w:p>
                    <w:p w14:paraId="5A1B3536">
                      <w:r>
                        <w:t xml:space="preserve">      console.log('没有按任何系统修饰键')</w:t>
                      </w:r>
                    </w:p>
                    <w:p w14:paraId="2C280887">
                      <w:r>
                        <w:t xml:space="preserve">    },</w:t>
                      </w:r>
                    </w:p>
                    <w:p w14:paraId="38001681">
                      <w:r>
                        <w:t xml:space="preserve">    ctrlOrCombo() {</w:t>
                      </w:r>
                    </w:p>
                    <w:p w14:paraId="382195EC">
                      <w:r>
                        <w:t xml:space="preserve">      console.log('按了Ctrl（可能还按了其他键）')</w:t>
                      </w:r>
                    </w:p>
                    <w:p w14:paraId="5E41A466">
                      <w:r>
                        <w:t xml:space="preserve">    }</w:t>
                      </w:r>
                    </w:p>
                    <w:p w14:paraId="3E43C5D7">
                      <w:r>
                        <w:t xml:space="preserve">  }</w:t>
                      </w:r>
                    </w:p>
                    <w:p w14:paraId="0914B5C5">
                      <w:r>
                        <w:t>}</w:t>
                      </w:r>
                    </w:p>
                    <w:p w14:paraId="2DA8F9FB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8136518">
      <w:r>
        <w:rPr>
          <w:b/>
        </w:rPr>
        <w:t>测试场景</w:t>
      </w:r>
      <w:r>
        <w:t>：</w:t>
      </w:r>
    </w:p>
    <w:p w14:paraId="1FCF4B2F">
      <w:pPr>
        <w:numPr>
          <w:ilvl w:val="0"/>
          <w:numId w:val="22"/>
        </w:numPr>
      </w:pPr>
      <w:r>
        <w:t xml:space="preserve">点击按钮：触发 </w:t>
      </w:r>
      <w:r>
        <w:rPr>
          <w:rStyle w:val="24"/>
          <w:color w:val="D34097"/>
          <w:shd w:val="clear" w:fill="E9EBED"/>
        </w:rPr>
        <w:t>noModifier</w:t>
      </w:r>
    </w:p>
    <w:p w14:paraId="77D0A839">
      <w:pPr>
        <w:numPr>
          <w:ilvl w:val="0"/>
          <w:numId w:val="22"/>
        </w:numPr>
      </w:pPr>
      <w:r>
        <w:t xml:space="preserve">Ctrl+点击：触发 </w:t>
      </w:r>
      <w:r>
        <w:rPr>
          <w:rStyle w:val="24"/>
          <w:color w:val="D34097"/>
          <w:shd w:val="clear" w:fill="E9EBED"/>
        </w:rPr>
        <w:t>onlyCtrl</w:t>
      </w:r>
    </w:p>
    <w:p w14:paraId="273F56F1">
      <w:pPr>
        <w:numPr>
          <w:ilvl w:val="0"/>
          <w:numId w:val="22"/>
        </w:numPr>
      </w:pPr>
      <w:r>
        <w:t xml:space="preserve">Ctrl+Shift+点击：触发 </w:t>
      </w:r>
      <w:r>
        <w:rPr>
          <w:rStyle w:val="24"/>
          <w:color w:val="D34097"/>
          <w:shd w:val="clear" w:fill="E9EBED"/>
        </w:rPr>
        <w:t>ctrlOrCombo</w:t>
      </w:r>
      <w:r>
        <w:t xml:space="preserve">，不触发 </w:t>
      </w:r>
      <w:r>
        <w:rPr>
          <w:rStyle w:val="24"/>
          <w:color w:val="D34097"/>
          <w:shd w:val="clear" w:fill="E9EBED"/>
        </w:rPr>
        <w:t>onlyCtrl</w:t>
      </w:r>
    </w:p>
    <w:p w14:paraId="2DB5BF54">
      <w:pPr>
        <w:pStyle w:val="4"/>
      </w:pPr>
      <w:r>
        <w:t xml:space="preserve">5.2 </w:t>
      </w:r>
      <w:r>
        <w:rPr>
          <w:rStyle w:val="24"/>
          <w:color w:val="D34097"/>
          <w:shd w:val="clear" w:fill="E9EBED"/>
        </w:rPr>
        <w:t>.passive</w:t>
      </w:r>
      <w:r>
        <w:t xml:space="preserve"> - 被动监听</w:t>
      </w:r>
    </w:p>
    <w:p w14:paraId="4A7587D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38" name="文本框 b66pw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CE1B89E">
                            <w:r>
                              <w:t>&lt;template&gt;</w:t>
                            </w:r>
                          </w:p>
                          <w:p w14:paraId="691723B9">
                            <w:r>
                              <w:t xml:space="preserve">  &lt;!-- 移动端优化，不阻止默认滚动行为 --&gt;</w:t>
                            </w:r>
                          </w:p>
                          <w:p w14:paraId="5B1A9FA6">
                            <w:r>
                              <w:t xml:space="preserve">  &lt;div @touchmove.passive="onTouchMove" class="scrollable"&gt;</w:t>
                            </w:r>
                          </w:p>
                          <w:p w14:paraId="571357A9">
                            <w:r>
                              <w:t xml:space="preserve">    可滚动区域</w:t>
                            </w:r>
                          </w:p>
                          <w:p w14:paraId="2E40EF9F">
                            <w:r>
                              <w:t xml:space="preserve">  &lt;/div&gt;</w:t>
                            </w:r>
                          </w:p>
                          <w:p w14:paraId="1A83813D">
                            <w:r>
                              <w:t xml:space="preserve">  </w:t>
                            </w:r>
                          </w:p>
                          <w:p w14:paraId="5FDB9A13">
                            <w:r>
                              <w:t xml:space="preserve">  &lt;!-- 结合 prevent 会警告，因为冲突 --&gt;</w:t>
                            </w:r>
                          </w:p>
                          <w:p w14:paraId="480F8B90">
                            <w:r>
                              <w:t xml:space="preserve">  &lt;!-- ❌ 错误：@scroll.passive.prevent --&gt;</w:t>
                            </w:r>
                          </w:p>
                          <w:p w14:paraId="3C2DBB45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66pwp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hsLv&#10;w1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CE1B89E">
                      <w:r>
                        <w:t>&lt;template&gt;</w:t>
                      </w:r>
                    </w:p>
                    <w:p w14:paraId="691723B9">
                      <w:r>
                        <w:t xml:space="preserve">  &lt;!-- 移动端优化，不阻止默认滚动行为 --&gt;</w:t>
                      </w:r>
                    </w:p>
                    <w:p w14:paraId="5B1A9FA6">
                      <w:r>
                        <w:t xml:space="preserve">  &lt;div @touchmove.passive="onTouchMove" class="scrollable"&gt;</w:t>
                      </w:r>
                    </w:p>
                    <w:p w14:paraId="571357A9">
                      <w:r>
                        <w:t xml:space="preserve">    可滚动区域</w:t>
                      </w:r>
                    </w:p>
                    <w:p w14:paraId="2E40EF9F">
                      <w:r>
                        <w:t xml:space="preserve">  &lt;/div&gt;</w:t>
                      </w:r>
                    </w:p>
                    <w:p w14:paraId="1A83813D">
                      <w:r>
                        <w:t xml:space="preserve">  </w:t>
                      </w:r>
                    </w:p>
                    <w:p w14:paraId="5FDB9A13">
                      <w:r>
                        <w:t xml:space="preserve">  &lt;!-- 结合 prevent 会警告，因为冲突 --&gt;</w:t>
                      </w:r>
                    </w:p>
                    <w:p w14:paraId="480F8B90">
                      <w:r>
                        <w:t xml:space="preserve">  &lt;!-- ❌ 错误：@scroll.passive.prevent --&gt;</w:t>
                      </w:r>
                    </w:p>
                    <w:p w14:paraId="3C2DBB45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1AD5A5">
      <w:r>
        <w:rPr>
          <w:b/>
        </w:rPr>
        <w:t xml:space="preserve">为什么用 </w:t>
      </w:r>
      <w:r>
        <w:rPr>
          <w:rStyle w:val="24"/>
          <w:b/>
          <w:color w:val="D34097"/>
          <w:shd w:val="clear" w:fill="E9EBED"/>
        </w:rPr>
        <w:t>.passive</w:t>
      </w:r>
      <w:r>
        <w:t>？</w:t>
      </w:r>
    </w:p>
    <w:p w14:paraId="1F79A145">
      <w:pPr>
        <w:numPr>
          <w:ilvl w:val="0"/>
          <w:numId w:val="23"/>
        </w:numPr>
      </w:pPr>
      <w:r>
        <w:t>提升移动端滚动性能</w:t>
      </w:r>
    </w:p>
    <w:p w14:paraId="5104EA94">
      <w:pPr>
        <w:numPr>
          <w:ilvl w:val="0"/>
          <w:numId w:val="23"/>
        </w:numPr>
      </w:pPr>
      <w:r>
        <w:t xml:space="preserve">告诉浏览器不会调用 </w:t>
      </w:r>
      <w:r>
        <w:rPr>
          <w:rStyle w:val="24"/>
          <w:color w:val="D34097"/>
          <w:shd w:val="clear" w:fill="E9EBED"/>
        </w:rPr>
        <w:t>preventDefault()</w:t>
      </w:r>
    </w:p>
    <w:p w14:paraId="5FC6448A">
      <w:pPr>
        <w:numPr>
          <w:ilvl w:val="0"/>
          <w:numId w:val="23"/>
        </w:numPr>
      </w:pPr>
      <w:r>
        <w:t xml:space="preserve">常用于 </w:t>
      </w:r>
      <w:r>
        <w:rPr>
          <w:rStyle w:val="24"/>
          <w:color w:val="D34097"/>
          <w:shd w:val="clear" w:fill="E9EBED"/>
        </w:rPr>
        <w:t>touchstart</w:t>
      </w:r>
      <w:r>
        <w:t>、</w:t>
      </w:r>
      <w:r>
        <w:rPr>
          <w:rStyle w:val="24"/>
          <w:color w:val="D34097"/>
          <w:shd w:val="clear" w:fill="E9EBED"/>
        </w:rPr>
        <w:t>touchmove</w:t>
      </w:r>
      <w:r>
        <w:t>、</w:t>
      </w:r>
      <w:r>
        <w:rPr>
          <w:rStyle w:val="24"/>
          <w:color w:val="D34097"/>
          <w:shd w:val="clear" w:fill="E9EBED"/>
        </w:rPr>
        <w:t>wheel</w:t>
      </w:r>
      <w:r>
        <w:t>、</w:t>
      </w:r>
      <w:r>
        <w:rPr>
          <w:rStyle w:val="24"/>
          <w:color w:val="D34097"/>
          <w:shd w:val="clear" w:fill="E9EBED"/>
        </w:rPr>
        <w:t>scroll</w:t>
      </w:r>
      <w:r>
        <w:t xml:space="preserve"> 事件</w:t>
      </w:r>
    </w:p>
    <w:p w14:paraId="5A1E2CDD">
      <w:pPr>
        <w:pBdr>
          <w:bottom w:val="single" w:color="020201" w:sz="4" w:space="0"/>
        </w:pBdr>
      </w:pPr>
    </w:p>
    <w:p w14:paraId="1AAF4193">
      <w:pPr>
        <w:pStyle w:val="3"/>
      </w:pPr>
      <w:r>
        <w:t>6. 修饰符链式调用（顺序很重要！）</w:t>
      </w:r>
    </w:p>
    <w:p w14:paraId="2AF2DABB">
      <w:pPr>
        <w:pStyle w:val="4"/>
      </w:pPr>
      <w:r>
        <w:t>6.1 链式语法</w:t>
      </w:r>
    </w:p>
    <w:p w14:paraId="1BBA5EA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40" name="文本框 sz5rl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9CF28BB">
                            <w:r>
                              <w:t>&lt;template&gt;</w:t>
                            </w:r>
                          </w:p>
                          <w:p w14:paraId="5AE4C8AD">
                            <w:r>
                              <w:t xml:space="preserve">  &lt;!-- 先阻止冒泡，再阻止默认 --&gt;</w:t>
                            </w:r>
                          </w:p>
                          <w:p w14:paraId="6F91AD51">
                            <w:r>
                              <w:t xml:space="preserve">  &lt;a href="#" @click.stop.prevent="handleClick"&gt;阻止所有&lt;/a&gt;</w:t>
                            </w:r>
                          </w:p>
                          <w:p w14:paraId="4EA51BFF">
                            <w:r>
                              <w:t xml:space="preserve">  </w:t>
                            </w:r>
                          </w:p>
                          <w:p w14:paraId="0138FBEF">
                            <w:r>
                              <w:t xml:space="preserve">  &lt;!-- 先捕获，再判断自身 --&gt;</w:t>
                            </w:r>
                          </w:p>
                          <w:p w14:paraId="4D80B21A">
                            <w:r>
                              <w:t xml:space="preserve">  &lt;div @click.capture.self="captureSelf"&gt;捕获+自身&lt;/div&gt;</w:t>
                            </w:r>
                          </w:p>
                          <w:p w14:paraId="76A3A6B6">
                            <w:r>
                              <w:t xml:space="preserve">  </w:t>
                            </w:r>
                          </w:p>
                          <w:p w14:paraId="179E9039">
                            <w:r>
                              <w:t xml:space="preserve">  &lt;!-- 按键：精确控制 + 只触发一次 --&gt;</w:t>
                            </w:r>
                          </w:p>
                          <w:p w14:paraId="0738E187">
                            <w:r>
                              <w:t xml:space="preserve">  &lt;input @keydown.enter.exact.once="submitOnce"&gt;</w:t>
                            </w:r>
                          </w:p>
                          <w:p w14:paraId="0CF992BD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z5rl8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8kbsQ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9CF28BB">
                      <w:r>
                        <w:t>&lt;template&gt;</w:t>
                      </w:r>
                    </w:p>
                    <w:p w14:paraId="5AE4C8AD">
                      <w:r>
                        <w:t xml:space="preserve">  &lt;!-- 先阻止冒泡，再阻止默认 --&gt;</w:t>
                      </w:r>
                    </w:p>
                    <w:p w14:paraId="6F91AD51">
                      <w:r>
                        <w:t xml:space="preserve">  &lt;a href="#" @click.stop.prevent="handleClick"&gt;阻止所有&lt;/a&gt;</w:t>
                      </w:r>
                    </w:p>
                    <w:p w14:paraId="4EA51BFF">
                      <w:r>
                        <w:t xml:space="preserve">  </w:t>
                      </w:r>
                    </w:p>
                    <w:p w14:paraId="0138FBEF">
                      <w:r>
                        <w:t xml:space="preserve">  &lt;!-- 先捕获，再判断自身 --&gt;</w:t>
                      </w:r>
                    </w:p>
                    <w:p w14:paraId="4D80B21A">
                      <w:r>
                        <w:t xml:space="preserve">  &lt;div @click.capture.self="captureSelf"&gt;捕获+自身&lt;/div&gt;</w:t>
                      </w:r>
                    </w:p>
                    <w:p w14:paraId="76A3A6B6">
                      <w:r>
                        <w:t xml:space="preserve">  </w:t>
                      </w:r>
                    </w:p>
                    <w:p w14:paraId="179E9039">
                      <w:r>
                        <w:t xml:space="preserve">  &lt;!-- 按键：精确控制 + 只触发一次 --&gt;</w:t>
                      </w:r>
                    </w:p>
                    <w:p w14:paraId="0738E187">
                      <w:r>
                        <w:t xml:space="preserve">  &lt;input @keydown.enter.exact.once="submitOnce"&gt;</w:t>
                      </w:r>
                    </w:p>
                    <w:p w14:paraId="0CF992BD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8F6AF4E">
      <w:pPr>
        <w:pStyle w:val="4"/>
      </w:pPr>
      <w:r>
        <w:t>6.2 顺序的重要性</w:t>
      </w:r>
    </w:p>
    <w:p w14:paraId="73A4DE8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42" name="文本框 32wut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9EDF7E5">
                            <w:r>
                              <w:t>&lt;template&gt;</w:t>
                            </w:r>
                          </w:p>
                          <w:p w14:paraId="0A2EB88E">
                            <w:r>
                              <w:t xml:space="preserve">  &lt;!-- 顺序1：先阻止默认，再判断自身 --&gt;</w:t>
                            </w:r>
                          </w:p>
                          <w:p w14:paraId="2DFF3C90">
                            <w:r>
                              <w:t xml:space="preserve">  &lt;a href="/page" @click.prevent.self="link1"&gt;</w:t>
                            </w:r>
                          </w:p>
                          <w:p w14:paraId="59496BDB">
                            <w:r>
                              <w:t xml:space="preserve">    点击链接：阻止跳转，但点击自身才触发</w:t>
                            </w:r>
                          </w:p>
                          <w:p w14:paraId="7F15B467">
                            <w:r>
                              <w:t xml:space="preserve">  &lt;/a&gt;</w:t>
                            </w:r>
                          </w:p>
                          <w:p w14:paraId="26A8E564">
                            <w:r>
                              <w:t xml:space="preserve">  </w:t>
                            </w:r>
                          </w:p>
                          <w:p w14:paraId="0BD15690">
                            <w:r>
                              <w:t xml:space="preserve">  &lt;!-- 顺序2：先判断自身，再阻止默认 --&gt;</w:t>
                            </w:r>
                          </w:p>
                          <w:p w14:paraId="0BD6FD6C">
                            <w:r>
                              <w:t xml:space="preserve">  &lt;a href="/page" @click.self.prevent="link2"&gt;</w:t>
                            </w:r>
                          </w:p>
                          <w:p w14:paraId="465E4344">
                            <w:r>
                              <w:t xml:space="preserve">    点击链接：只有点击自身才阻止跳转</w:t>
                            </w:r>
                          </w:p>
                          <w:p w14:paraId="423781F4">
                            <w:r>
                              <w:t xml:space="preserve">  &lt;/a&gt;</w:t>
                            </w:r>
                          </w:p>
                          <w:p w14:paraId="043CEC94">
                            <w:r>
                              <w:t xml:space="preserve">  </w:t>
                            </w:r>
                          </w:p>
                          <w:p w14:paraId="0089B8C8">
                            <w:r>
                              <w:t xml:space="preserve">  &lt;!-- 点击内部span的效果对比 --&gt;</w:t>
                            </w:r>
                          </w:p>
                          <w:p w14:paraId="345B03AF">
                            <w:r>
                              <w:t xml:space="preserve">  &lt;a href="/page" @click.prevent.self="log('link1')"&gt;</w:t>
                            </w:r>
                          </w:p>
                          <w:p w14:paraId="0C928D00">
                            <w:r>
                              <w:t xml:space="preserve">    外部文本&lt;span&gt;内部span&lt;/span&gt;</w:t>
                            </w:r>
                          </w:p>
                          <w:p w14:paraId="79710C8F">
                            <w:r>
                              <w:t xml:space="preserve">  &lt;/a&gt;</w:t>
                            </w:r>
                          </w:p>
                          <w:p w14:paraId="372F9DE7">
                            <w:r>
                              <w:t xml:space="preserve">  </w:t>
                            </w:r>
                          </w:p>
                          <w:p w14:paraId="2E045E45">
                            <w:r>
                              <w:t xml:space="preserve">  &lt;a href="/page" @click.self.prevent="log('link2')"&gt;</w:t>
                            </w:r>
                          </w:p>
                          <w:p w14:paraId="2340C4D4">
                            <w:r>
                              <w:t xml:space="preserve">    外部文本&lt;span&gt;内部span&lt;/span&gt;</w:t>
                            </w:r>
                          </w:p>
                          <w:p w14:paraId="7BA71CBC">
                            <w:r>
                              <w:t xml:space="preserve">  &lt;/a&gt;</w:t>
                            </w:r>
                          </w:p>
                          <w:p w14:paraId="534017A7">
                            <w:r>
                              <w:t>&lt;/template&gt;</w:t>
                            </w:r>
                          </w:p>
                          <w:p w14:paraId="2E45390D"/>
                          <w:p w14:paraId="619AFC6E">
                            <w:r>
                              <w:t>&lt;script&gt;</w:t>
                            </w:r>
                          </w:p>
                          <w:p w14:paraId="505F82C4">
                            <w:r>
                              <w:t>export default {</w:t>
                            </w:r>
                          </w:p>
                          <w:p w14:paraId="4B740D7F">
                            <w:r>
                              <w:t xml:space="preserve">  methods: {</w:t>
                            </w:r>
                          </w:p>
                          <w:p w14:paraId="776FC58C">
                            <w:r>
                              <w:t xml:space="preserve">    log(msg) {</w:t>
                            </w:r>
                          </w:p>
                          <w:p w14:paraId="277D9A69">
                            <w:r>
                              <w:t xml:space="preserve">      console.log(msg)</w:t>
                            </w:r>
                          </w:p>
                          <w:p w14:paraId="5C13A67F">
                            <w:r>
                              <w:t xml:space="preserve">    }</w:t>
                            </w:r>
                          </w:p>
                          <w:p w14:paraId="12B5C08F">
                            <w:r>
                              <w:t xml:space="preserve">  }</w:t>
                            </w:r>
                          </w:p>
                          <w:p w14:paraId="225B3FEE">
                            <w:r>
                              <w:t>}</w:t>
                            </w:r>
                          </w:p>
                          <w:p w14:paraId="4370FEAF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2wutf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7dar&#10;H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9EDF7E5">
                      <w:r>
                        <w:t>&lt;template&gt;</w:t>
                      </w:r>
                    </w:p>
                    <w:p w14:paraId="0A2EB88E">
                      <w:r>
                        <w:t xml:space="preserve">  &lt;!-- 顺序1：先阻止默认，再判断自身 --&gt;</w:t>
                      </w:r>
                    </w:p>
                    <w:p w14:paraId="2DFF3C90">
                      <w:r>
                        <w:t xml:space="preserve">  &lt;a href="/page" @click.prevent.self="link1"&gt;</w:t>
                      </w:r>
                    </w:p>
                    <w:p w14:paraId="59496BDB">
                      <w:r>
                        <w:t xml:space="preserve">    点击链接：阻止跳转，但点击自身才触发</w:t>
                      </w:r>
                    </w:p>
                    <w:p w14:paraId="7F15B467">
                      <w:r>
                        <w:t xml:space="preserve">  &lt;/a&gt;</w:t>
                      </w:r>
                    </w:p>
                    <w:p w14:paraId="26A8E564">
                      <w:r>
                        <w:t xml:space="preserve">  </w:t>
                      </w:r>
                    </w:p>
                    <w:p w14:paraId="0BD15690">
                      <w:r>
                        <w:t xml:space="preserve">  &lt;!-- 顺序2：先判断自身，再阻止默认 --&gt;</w:t>
                      </w:r>
                    </w:p>
                    <w:p w14:paraId="0BD6FD6C">
                      <w:r>
                        <w:t xml:space="preserve">  &lt;a href="/page" @click.self.prevent="link2"&gt;</w:t>
                      </w:r>
                    </w:p>
                    <w:p w14:paraId="465E4344">
                      <w:r>
                        <w:t xml:space="preserve">    点击链接：只有点击自身才阻止跳转</w:t>
                      </w:r>
                    </w:p>
                    <w:p w14:paraId="423781F4">
                      <w:r>
                        <w:t xml:space="preserve">  &lt;/a&gt;</w:t>
                      </w:r>
                    </w:p>
                    <w:p w14:paraId="043CEC94">
                      <w:r>
                        <w:t xml:space="preserve">  </w:t>
                      </w:r>
                    </w:p>
                    <w:p w14:paraId="0089B8C8">
                      <w:r>
                        <w:t xml:space="preserve">  &lt;!-- 点击内部span的效果对比 --&gt;</w:t>
                      </w:r>
                    </w:p>
                    <w:p w14:paraId="345B03AF">
                      <w:r>
                        <w:t xml:space="preserve">  &lt;a href="/page" @click.prevent.self="log('link1')"&gt;</w:t>
                      </w:r>
                    </w:p>
                    <w:p w14:paraId="0C928D00">
                      <w:r>
                        <w:t xml:space="preserve">    外部文本&lt;span&gt;内部span&lt;/span&gt;</w:t>
                      </w:r>
                    </w:p>
                    <w:p w14:paraId="79710C8F">
                      <w:r>
                        <w:t xml:space="preserve">  &lt;/a&gt;</w:t>
                      </w:r>
                    </w:p>
                    <w:p w14:paraId="372F9DE7">
                      <w:r>
                        <w:t xml:space="preserve">  </w:t>
                      </w:r>
                    </w:p>
                    <w:p w14:paraId="2E045E45">
                      <w:r>
                        <w:t xml:space="preserve">  &lt;a href="/page" @click.self.prevent="log('link2')"&gt;</w:t>
                      </w:r>
                    </w:p>
                    <w:p w14:paraId="2340C4D4">
                      <w:r>
                        <w:t xml:space="preserve">    外部文本&lt;span&gt;内部span&lt;/span&gt;</w:t>
                      </w:r>
                    </w:p>
                    <w:p w14:paraId="7BA71CBC">
                      <w:r>
                        <w:t xml:space="preserve">  &lt;/a&gt;</w:t>
                      </w:r>
                    </w:p>
                    <w:p w14:paraId="534017A7">
                      <w:r>
                        <w:t>&lt;/template&gt;</w:t>
                      </w:r>
                    </w:p>
                    <w:p w14:paraId="2E45390D"/>
                    <w:p w14:paraId="619AFC6E">
                      <w:r>
                        <w:t>&lt;script&gt;</w:t>
                      </w:r>
                    </w:p>
                    <w:p w14:paraId="505F82C4">
                      <w:r>
                        <w:t>export default {</w:t>
                      </w:r>
                    </w:p>
                    <w:p w14:paraId="4B740D7F">
                      <w:r>
                        <w:t xml:space="preserve">  methods: {</w:t>
                      </w:r>
                    </w:p>
                    <w:p w14:paraId="776FC58C">
                      <w:r>
                        <w:t xml:space="preserve">    log(msg) {</w:t>
                      </w:r>
                    </w:p>
                    <w:p w14:paraId="277D9A69">
                      <w:r>
                        <w:t xml:space="preserve">      console.log(msg)</w:t>
                      </w:r>
                    </w:p>
                    <w:p w14:paraId="5C13A67F">
                      <w:r>
                        <w:t xml:space="preserve">    }</w:t>
                      </w:r>
                    </w:p>
                    <w:p w14:paraId="12B5C08F">
                      <w:r>
                        <w:t xml:space="preserve">  }</w:t>
                      </w:r>
                    </w:p>
                    <w:p w14:paraId="225B3FEE">
                      <w:r>
                        <w:t>}</w:t>
                      </w:r>
                    </w:p>
                    <w:p w14:paraId="4370FEAF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DF1D63E">
      <w:r>
        <w:rPr>
          <w:b/>
        </w:rPr>
        <w:t>执行顺序</w:t>
      </w:r>
      <w:r>
        <w:t>：修饰符从左到右依次处理。</w:t>
      </w:r>
    </w:p>
    <w:p w14:paraId="41C03CB0">
      <w:pPr>
        <w:pBdr>
          <w:bottom w:val="single" w:color="020201" w:sz="4" w:space="0"/>
        </w:pBdr>
      </w:pPr>
    </w:p>
    <w:p w14:paraId="3BE58155">
      <w:pPr>
        <w:pStyle w:val="3"/>
      </w:pPr>
      <w:r>
        <w:t>7. 特殊场景用法</w:t>
      </w:r>
    </w:p>
    <w:p w14:paraId="1F201052">
      <w:pPr>
        <w:pStyle w:val="4"/>
      </w:pPr>
      <w:r>
        <w:t>场景1：游戏控制</w:t>
      </w:r>
    </w:p>
    <w:p w14:paraId="02E33FA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44" name="文本框 zyg7i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7E2728F">
                            <w:r>
                              <w:t>&lt;template&gt;</w:t>
                            </w:r>
                          </w:p>
                          <w:p w14:paraId="27E4F029">
                            <w:r>
                              <w:t xml:space="preserve">  &lt;div </w:t>
                            </w:r>
                          </w:p>
                          <w:p w14:paraId="6837C406">
                            <w:r>
                              <w:t xml:space="preserve">    @keydown.up="moveUp"</w:t>
                            </w:r>
                          </w:p>
                          <w:p w14:paraId="58969291">
                            <w:r>
                              <w:t xml:space="preserve">    @keydown.down="moveDown" </w:t>
                            </w:r>
                          </w:p>
                          <w:p w14:paraId="1B8CC944">
                            <w:r>
                              <w:t xml:space="preserve">    @keydown.left="moveLeft"</w:t>
                            </w:r>
                          </w:p>
                          <w:p w14:paraId="230221E0">
                            <w:r>
                              <w:t xml:space="preserve">    @keydown.right="moveRight"</w:t>
                            </w:r>
                          </w:p>
                          <w:p w14:paraId="2ABD031D">
                            <w:r>
                              <w:t xml:space="preserve">    @keydown.space="jump"</w:t>
                            </w:r>
                          </w:p>
                          <w:p w14:paraId="3C5D77A0">
                            <w:r>
                              <w:t xml:space="preserve">    @keydown.ctrl.shift.68="cheatCode" &lt;!-- Ctrl+Shift+D 作弊码 --&gt;</w:t>
                            </w:r>
                          </w:p>
                          <w:p w14:paraId="062FD68F">
                            <w:r>
                              <w:t xml:space="preserve">    tabindex="0" &lt;!-- 使div可接收键盘事件 --&gt;</w:t>
                            </w:r>
                          </w:p>
                          <w:p w14:paraId="2DA32DD0">
                            <w:r>
                              <w:t xml:space="preserve">  &gt;</w:t>
                            </w:r>
                          </w:p>
                          <w:p w14:paraId="2BA7EE24">
                            <w:r>
                              <w:t xml:space="preserve">    游戏区域（点击聚焦后按方向键控制）</w:t>
                            </w:r>
                          </w:p>
                          <w:p w14:paraId="6FA32D54">
                            <w:r>
                              <w:t xml:space="preserve">  &lt;/div&gt;</w:t>
                            </w:r>
                          </w:p>
                          <w:p w14:paraId="7AF5DDED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zyg7i1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J0aG&#10;S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7E2728F">
                      <w:r>
                        <w:t>&lt;template&gt;</w:t>
                      </w:r>
                    </w:p>
                    <w:p w14:paraId="27E4F029">
                      <w:r>
                        <w:t xml:space="preserve">  &lt;div </w:t>
                      </w:r>
                    </w:p>
                    <w:p w14:paraId="6837C406">
                      <w:r>
                        <w:t xml:space="preserve">    @keydown.up="moveUp"</w:t>
                      </w:r>
                    </w:p>
                    <w:p w14:paraId="58969291">
                      <w:r>
                        <w:t xml:space="preserve">    @keydown.down="moveDown" </w:t>
                      </w:r>
                    </w:p>
                    <w:p w14:paraId="1B8CC944">
                      <w:r>
                        <w:t xml:space="preserve">    @keydown.left="moveLeft"</w:t>
                      </w:r>
                    </w:p>
                    <w:p w14:paraId="230221E0">
                      <w:r>
                        <w:t xml:space="preserve">    @keydown.right="moveRight"</w:t>
                      </w:r>
                    </w:p>
                    <w:p w14:paraId="2ABD031D">
                      <w:r>
                        <w:t xml:space="preserve">    @keydown.space="jump"</w:t>
                      </w:r>
                    </w:p>
                    <w:p w14:paraId="3C5D77A0">
                      <w:r>
                        <w:t xml:space="preserve">    @keydown.ctrl.shift.68="cheatCode" &lt;!-- Ctrl+Shift+D 作弊码 --&gt;</w:t>
                      </w:r>
                    </w:p>
                    <w:p w14:paraId="062FD68F">
                      <w:r>
                        <w:t xml:space="preserve">    tabindex="0" &lt;!-- 使div可接收键盘事件 --&gt;</w:t>
                      </w:r>
                    </w:p>
                    <w:p w14:paraId="2DA32DD0">
                      <w:r>
                        <w:t xml:space="preserve">  &gt;</w:t>
                      </w:r>
                    </w:p>
                    <w:p w14:paraId="2BA7EE24">
                      <w:r>
                        <w:t xml:space="preserve">    游戏区域（点击聚焦后按方向键控制）</w:t>
                      </w:r>
                    </w:p>
                    <w:p w14:paraId="6FA32D54">
                      <w:r>
                        <w:t xml:space="preserve">  &lt;/div&gt;</w:t>
                      </w:r>
                    </w:p>
                    <w:p w14:paraId="7AF5DDED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0E0BC42">
      <w:pPr>
        <w:pStyle w:val="4"/>
      </w:pPr>
      <w:r>
        <w:t>场景2：富文本编辑器快捷键</w:t>
      </w:r>
    </w:p>
    <w:p w14:paraId="78BA9BB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46" name="文本框 t1yrm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F63467A">
                            <w:r>
                              <w:t>&lt;template&gt;</w:t>
                            </w:r>
                          </w:p>
                          <w:p w14:paraId="3F400954">
                            <w:r>
                              <w:t xml:space="preserve">  &lt;div </w:t>
                            </w:r>
                          </w:p>
                          <w:p w14:paraId="05AD4EB1">
                            <w:r>
                              <w:t xml:space="preserve">    @keydown.ctrl.b="toggleBold"</w:t>
                            </w:r>
                          </w:p>
                          <w:p w14:paraId="5BE9B93D">
                            <w:r>
                              <w:t xml:space="preserve">    @keydown.ctrl.i="toggleItalic"</w:t>
                            </w:r>
                          </w:p>
                          <w:p w14:paraId="6973A509">
                            <w:r>
                              <w:t xml:space="preserve">    @keydown.ctrl.u="toggleUnderline"</w:t>
                            </w:r>
                          </w:p>
                          <w:p w14:paraId="69EBAF93">
                            <w:r>
                              <w:t xml:space="preserve">    @keydown.ctrl.z="undo"</w:t>
                            </w:r>
                          </w:p>
                          <w:p w14:paraId="579C2728">
                            <w:r>
                              <w:t xml:space="preserve">    @keydown.ctrl.shift.z="redo"</w:t>
                            </w:r>
                          </w:p>
                          <w:p w14:paraId="11931F02">
                            <w:r>
                              <w:t xml:space="preserve">    @keydown.tab="indent"</w:t>
                            </w:r>
                          </w:p>
                          <w:p w14:paraId="633A5D0D">
                            <w:r>
                              <w:t xml:space="preserve">    @keydown.shift.tab="outdent"</w:t>
                            </w:r>
                          </w:p>
                          <w:p w14:paraId="75F96C3D">
                            <w:r>
                              <w:t xml:space="preserve">    contenteditable</w:t>
                            </w:r>
                          </w:p>
                          <w:p w14:paraId="2D14B6B2">
                            <w:r>
                              <w:t xml:space="preserve">  &gt;</w:t>
                            </w:r>
                          </w:p>
                          <w:p w14:paraId="133492F8">
                            <w:r>
                              <w:t xml:space="preserve">    可编辑区域</w:t>
                            </w:r>
                          </w:p>
                          <w:p w14:paraId="173A7E55">
                            <w:r>
                              <w:t xml:space="preserve">  &lt;/div&gt;</w:t>
                            </w:r>
                          </w:p>
                          <w:p w14:paraId="72094D79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t1yrm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luudH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F63467A">
                      <w:r>
                        <w:t>&lt;template&gt;</w:t>
                      </w:r>
                    </w:p>
                    <w:p w14:paraId="3F400954">
                      <w:r>
                        <w:t xml:space="preserve">  &lt;div </w:t>
                      </w:r>
                    </w:p>
                    <w:p w14:paraId="05AD4EB1">
                      <w:r>
                        <w:t xml:space="preserve">    @keydown.ctrl.b="toggleBold"</w:t>
                      </w:r>
                    </w:p>
                    <w:p w14:paraId="5BE9B93D">
                      <w:r>
                        <w:t xml:space="preserve">    @keydown.ctrl.i="toggleItalic"</w:t>
                      </w:r>
                    </w:p>
                    <w:p w14:paraId="6973A509">
                      <w:r>
                        <w:t xml:space="preserve">    @keydown.ctrl.u="toggleUnderline"</w:t>
                      </w:r>
                    </w:p>
                    <w:p w14:paraId="69EBAF93">
                      <w:r>
                        <w:t xml:space="preserve">    @keydown.ctrl.z="undo"</w:t>
                      </w:r>
                    </w:p>
                    <w:p w14:paraId="579C2728">
                      <w:r>
                        <w:t xml:space="preserve">    @keydown.ctrl.shift.z="redo"</w:t>
                      </w:r>
                    </w:p>
                    <w:p w14:paraId="11931F02">
                      <w:r>
                        <w:t xml:space="preserve">    @keydown.tab="indent"</w:t>
                      </w:r>
                    </w:p>
                    <w:p w14:paraId="633A5D0D">
                      <w:r>
                        <w:t xml:space="preserve">    @keydown.shift.tab="outdent"</w:t>
                      </w:r>
                    </w:p>
                    <w:p w14:paraId="75F96C3D">
                      <w:r>
                        <w:t xml:space="preserve">    contenteditable</w:t>
                      </w:r>
                    </w:p>
                    <w:p w14:paraId="2D14B6B2">
                      <w:r>
                        <w:t xml:space="preserve">  &gt;</w:t>
                      </w:r>
                    </w:p>
                    <w:p w14:paraId="133492F8">
                      <w:r>
                        <w:t xml:space="preserve">    可编辑区域</w:t>
                      </w:r>
                    </w:p>
                    <w:p w14:paraId="173A7E55">
                      <w:r>
                        <w:t xml:space="preserve">  &lt;/div&gt;</w:t>
                      </w:r>
                    </w:p>
                    <w:p w14:paraId="72094D79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C434EBC">
      <w:pPr>
        <w:pStyle w:val="4"/>
      </w:pPr>
      <w:r>
        <w:t>场景3：表单增强</w:t>
      </w:r>
    </w:p>
    <w:p w14:paraId="1570A4C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48" name="文本框 pumc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70FF673">
                            <w:r>
                              <w:t>&lt;template&gt;</w:t>
                            </w:r>
                          </w:p>
                          <w:p w14:paraId="4E7C3904">
                            <w:r>
                              <w:t xml:space="preserve">  &lt;form @submit.prevent="submitForm"&gt;</w:t>
                            </w:r>
                          </w:p>
                          <w:p w14:paraId="730FD695">
                            <w:r>
                              <w:t xml:space="preserve">    &lt;!-- Enter 提交，Shift+Enter 换行 --&gt;</w:t>
                            </w:r>
                          </w:p>
                          <w:p w14:paraId="3D68D564">
                            <w:r>
                              <w:t xml:space="preserve">    &lt;textarea </w:t>
                            </w:r>
                          </w:p>
                          <w:p w14:paraId="0897A57F">
                            <w:r>
                              <w:t xml:space="preserve">      v-model="content"</w:t>
                            </w:r>
                          </w:p>
                          <w:p w14:paraId="40D1E74D">
                            <w:r>
                              <w:t xml:space="preserve">      @keydown.enter.exact.prevent="submitForm"</w:t>
                            </w:r>
                          </w:p>
                          <w:p w14:paraId="52E8231C">
                            <w:r>
                              <w:t xml:space="preserve">      @keydown.shift.enter="newLine"</w:t>
                            </w:r>
                          </w:p>
                          <w:p w14:paraId="20FF3E3B">
                            <w:r>
                              <w:t xml:space="preserve">      placeholder="Enter提交，Shift+Enter换行"</w:t>
                            </w:r>
                          </w:p>
                          <w:p w14:paraId="03C3AF9A">
                            <w:r>
                              <w:t xml:space="preserve">    &gt;&lt;/textarea&gt;</w:t>
                            </w:r>
                          </w:p>
                          <w:p w14:paraId="4C74649A">
                            <w:r>
                              <w:t xml:space="preserve">    </w:t>
                            </w:r>
                          </w:p>
                          <w:p w14:paraId="4DC46B05">
                            <w:r>
                              <w:t xml:space="preserve">    &lt;!-- Ctrl+Enter 快捷提交 --&gt;</w:t>
                            </w:r>
                          </w:p>
                          <w:p w14:paraId="5F88F27A">
                            <w:r>
                              <w:t xml:space="preserve">    &lt;input </w:t>
                            </w:r>
                          </w:p>
                          <w:p w14:paraId="47D49C59">
                            <w:r>
                              <w:t xml:space="preserve">      @keydown.ctrl.enter="quickSubmit"</w:t>
                            </w:r>
                          </w:p>
                          <w:p w14:paraId="2064A507">
                            <w:r>
                              <w:t xml:space="preserve">      placeholder="Ctrl+Enter快速提交"</w:t>
                            </w:r>
                          </w:p>
                          <w:p w14:paraId="5E56144A">
                            <w:r>
                              <w:t xml:space="preserve">    &gt;</w:t>
                            </w:r>
                          </w:p>
                          <w:p w14:paraId="090FF44F">
                            <w:r>
                              <w:t xml:space="preserve">    </w:t>
                            </w:r>
                          </w:p>
                          <w:p w14:paraId="5783B11A">
                            <w:r>
                              <w:t xml:space="preserve">    &lt;!-- ESC 清除表单 --&gt;</w:t>
                            </w:r>
                          </w:p>
                          <w:p w14:paraId="09E6C836">
                            <w:r>
                              <w:t xml:space="preserve">    &lt;input </w:t>
                            </w:r>
                          </w:p>
                          <w:p w14:paraId="2AD25326">
                            <w:r>
                              <w:t xml:space="preserve">      @keyup.esc="clearForm"</w:t>
                            </w:r>
                          </w:p>
                          <w:p w14:paraId="5575D605">
                            <w:r>
                              <w:t xml:space="preserve">      placeholder="按ESC清除"</w:t>
                            </w:r>
                          </w:p>
                          <w:p w14:paraId="04A3666C">
                            <w:r>
                              <w:t xml:space="preserve">    &gt;</w:t>
                            </w:r>
                          </w:p>
                          <w:p w14:paraId="5F668392">
                            <w:r>
                              <w:t xml:space="preserve">  &lt;/form&gt;</w:t>
                            </w:r>
                          </w:p>
                          <w:p w14:paraId="7FFC12C7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pumck1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EYZ7K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70FF673">
                      <w:r>
                        <w:t>&lt;template&gt;</w:t>
                      </w:r>
                    </w:p>
                    <w:p w14:paraId="4E7C3904">
                      <w:r>
                        <w:t xml:space="preserve">  &lt;form @submit.prevent="submitForm"&gt;</w:t>
                      </w:r>
                    </w:p>
                    <w:p w14:paraId="730FD695">
                      <w:r>
                        <w:t xml:space="preserve">    &lt;!-- Enter 提交，Shift+Enter 换行 --&gt;</w:t>
                      </w:r>
                    </w:p>
                    <w:p w14:paraId="3D68D564">
                      <w:r>
                        <w:t xml:space="preserve">    &lt;textarea </w:t>
                      </w:r>
                    </w:p>
                    <w:p w14:paraId="0897A57F">
                      <w:r>
                        <w:t xml:space="preserve">      v-model="content"</w:t>
                      </w:r>
                    </w:p>
                    <w:p w14:paraId="40D1E74D">
                      <w:r>
                        <w:t xml:space="preserve">      @keydown.enter.exact.prevent="submitForm"</w:t>
                      </w:r>
                    </w:p>
                    <w:p w14:paraId="52E8231C">
                      <w:r>
                        <w:t xml:space="preserve">      @keydown.shift.enter="newLine"</w:t>
                      </w:r>
                    </w:p>
                    <w:p w14:paraId="20FF3E3B">
                      <w:r>
                        <w:t xml:space="preserve">      placeholder="Enter提交，Shift+Enter换行"</w:t>
                      </w:r>
                    </w:p>
                    <w:p w14:paraId="03C3AF9A">
                      <w:r>
                        <w:t xml:space="preserve">    &gt;&lt;/textarea&gt;</w:t>
                      </w:r>
                    </w:p>
                    <w:p w14:paraId="4C74649A">
                      <w:r>
                        <w:t xml:space="preserve">    </w:t>
                      </w:r>
                    </w:p>
                    <w:p w14:paraId="4DC46B05">
                      <w:r>
                        <w:t xml:space="preserve">    &lt;!-- Ctrl+Enter 快捷提交 --&gt;</w:t>
                      </w:r>
                    </w:p>
                    <w:p w14:paraId="5F88F27A">
                      <w:r>
                        <w:t xml:space="preserve">    &lt;input </w:t>
                      </w:r>
                    </w:p>
                    <w:p w14:paraId="47D49C59">
                      <w:r>
                        <w:t xml:space="preserve">      @keydown.ctrl.enter="quickSubmit"</w:t>
                      </w:r>
                    </w:p>
                    <w:p w14:paraId="2064A507">
                      <w:r>
                        <w:t xml:space="preserve">      placeholder="Ctrl+Enter快速提交"</w:t>
                      </w:r>
                    </w:p>
                    <w:p w14:paraId="5E56144A">
                      <w:r>
                        <w:t xml:space="preserve">    &gt;</w:t>
                      </w:r>
                    </w:p>
                    <w:p w14:paraId="090FF44F">
                      <w:r>
                        <w:t xml:space="preserve">    </w:t>
                      </w:r>
                    </w:p>
                    <w:p w14:paraId="5783B11A">
                      <w:r>
                        <w:t xml:space="preserve">    &lt;!-- ESC 清除表单 --&gt;</w:t>
                      </w:r>
                    </w:p>
                    <w:p w14:paraId="09E6C836">
                      <w:r>
                        <w:t xml:space="preserve">    &lt;input </w:t>
                      </w:r>
                    </w:p>
                    <w:p w14:paraId="2AD25326">
                      <w:r>
                        <w:t xml:space="preserve">      @keyup.esc="clearForm"</w:t>
                      </w:r>
                    </w:p>
                    <w:p w14:paraId="5575D605">
                      <w:r>
                        <w:t xml:space="preserve">      placeholder="按ESC清除"</w:t>
                      </w:r>
                    </w:p>
                    <w:p w14:paraId="04A3666C">
                      <w:r>
                        <w:t xml:space="preserve">    &gt;</w:t>
                      </w:r>
                    </w:p>
                    <w:p w14:paraId="5F668392">
                      <w:r>
                        <w:t xml:space="preserve">  &lt;/form&gt;</w:t>
                      </w:r>
                    </w:p>
                    <w:p w14:paraId="7FFC12C7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2E311AF">
      <w:pPr>
        <w:pStyle w:val="4"/>
      </w:pPr>
      <w:r>
        <w:t>场景4：列表操作</w:t>
      </w:r>
    </w:p>
    <w:p w14:paraId="3BDEF9A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50" name="文本框 0055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66E3BB0">
                            <w:r>
                              <w:t>&lt;template&gt;</w:t>
                            </w:r>
                          </w:p>
                          <w:p w14:paraId="4BED4665">
                            <w:r>
                              <w:t xml:space="preserve">  &lt;ul&gt;</w:t>
                            </w:r>
                          </w:p>
                          <w:p w14:paraId="6981F7B9">
                            <w:r>
                              <w:t xml:space="preserve">    &lt;li </w:t>
                            </w:r>
                          </w:p>
                          <w:p w14:paraId="5EFFE475">
                            <w:r>
                              <w:t xml:space="preserve">      v-for="item in items"</w:t>
                            </w:r>
                          </w:p>
                          <w:p w14:paraId="50F25BA4">
                            <w:r>
                              <w:t xml:space="preserve">      :key="item.id"</w:t>
                            </w:r>
                          </w:p>
                          <w:p w14:paraId="207502AC">
                            <w:r>
                              <w:t xml:space="preserve">      @click="selectItem(item)"</w:t>
                            </w:r>
                          </w:p>
                          <w:p w14:paraId="4ADF2BE6">
                            <w:r>
                              <w:t xml:space="preserve">      @click.ctrl="toggleSelect(item)"</w:t>
                            </w:r>
                          </w:p>
                          <w:p w14:paraId="061FADF2">
                            <w:r>
                              <w:t xml:space="preserve">      @click.shift="rangeSelect(item)"</w:t>
                            </w:r>
                          </w:p>
                          <w:p w14:paraId="0B3743E8">
                            <w:r>
                              <w:t xml:space="preserve">      @click.middle="openInNewTab(item)"</w:t>
                            </w:r>
                          </w:p>
                          <w:p w14:paraId="512C155D">
                            <w:r>
                              <w:t xml:space="preserve">      @contextmenu.prevent.right="showContextMenu(item, $event)"</w:t>
                            </w:r>
                          </w:p>
                          <w:p w14:paraId="7F1C7266">
                            <w:r>
                              <w:t xml:space="preserve">    &gt;</w:t>
                            </w:r>
                          </w:p>
                          <w:p w14:paraId="7F1334D9">
                            <w:r>
                              <w:t xml:space="preserve">      {{ item.name }}</w:t>
                            </w:r>
                          </w:p>
                          <w:p w14:paraId="602A33C3">
                            <w:r>
                              <w:t xml:space="preserve">    &lt;/li&gt;</w:t>
                            </w:r>
                          </w:p>
                          <w:p w14:paraId="5C9316DF">
                            <w:r>
                              <w:t xml:space="preserve">  &lt;/ul&gt;</w:t>
                            </w:r>
                          </w:p>
                          <w:p w14:paraId="4A3AC9B8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0055xt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bOXkw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66E3BB0">
                      <w:r>
                        <w:t>&lt;template&gt;</w:t>
                      </w:r>
                    </w:p>
                    <w:p w14:paraId="4BED4665">
                      <w:r>
                        <w:t xml:space="preserve">  &lt;ul&gt;</w:t>
                      </w:r>
                    </w:p>
                    <w:p w14:paraId="6981F7B9">
                      <w:r>
                        <w:t xml:space="preserve">    &lt;li </w:t>
                      </w:r>
                    </w:p>
                    <w:p w14:paraId="5EFFE475">
                      <w:r>
                        <w:t xml:space="preserve">      v-for="item in items"</w:t>
                      </w:r>
                    </w:p>
                    <w:p w14:paraId="50F25BA4">
                      <w:r>
                        <w:t xml:space="preserve">      :key="item.id"</w:t>
                      </w:r>
                    </w:p>
                    <w:p w14:paraId="207502AC">
                      <w:r>
                        <w:t xml:space="preserve">      @click="selectItem(item)"</w:t>
                      </w:r>
                    </w:p>
                    <w:p w14:paraId="4ADF2BE6">
                      <w:r>
                        <w:t xml:space="preserve">      @click.ctrl="toggleSelect(item)"</w:t>
                      </w:r>
                    </w:p>
                    <w:p w14:paraId="061FADF2">
                      <w:r>
                        <w:t xml:space="preserve">      @click.shift="rangeSelect(item)"</w:t>
                      </w:r>
                    </w:p>
                    <w:p w14:paraId="0B3743E8">
                      <w:r>
                        <w:t xml:space="preserve">      @click.middle="openInNewTab(item)"</w:t>
                      </w:r>
                    </w:p>
                    <w:p w14:paraId="512C155D">
                      <w:r>
                        <w:t xml:space="preserve">      @contextmenu.prevent.right="showContextMenu(item, $event)"</w:t>
                      </w:r>
                    </w:p>
                    <w:p w14:paraId="7F1C7266">
                      <w:r>
                        <w:t xml:space="preserve">    &gt;</w:t>
                      </w:r>
                    </w:p>
                    <w:p w14:paraId="7F1334D9">
                      <w:r>
                        <w:t xml:space="preserve">      {{ item.name }}</w:t>
                      </w:r>
                    </w:p>
                    <w:p w14:paraId="602A33C3">
                      <w:r>
                        <w:t xml:space="preserve">    &lt;/li&gt;</w:t>
                      </w:r>
                    </w:p>
                    <w:p w14:paraId="5C9316DF">
                      <w:r>
                        <w:t xml:space="preserve">  &lt;/ul&gt;</w:t>
                      </w:r>
                    </w:p>
                    <w:p w14:paraId="4A3AC9B8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B637217">
      <w:pPr>
        <w:pBdr>
          <w:bottom w:val="single" w:color="020201" w:sz="4" w:space="0"/>
        </w:pBdr>
      </w:pPr>
    </w:p>
    <w:p w14:paraId="1AB79930">
      <w:pPr>
        <w:pStyle w:val="3"/>
      </w:pPr>
      <w:r>
        <w:t>8. 修饰符的响应式用法</w:t>
      </w:r>
    </w:p>
    <w:p w14:paraId="672C72FC">
      <w:pPr>
        <w:pStyle w:val="4"/>
      </w:pPr>
      <w:r>
        <w:t>动态修饰符</w:t>
      </w:r>
    </w:p>
    <w:p w14:paraId="0ACA5C1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52" name="文本框 6ozwmz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9AD7E7E">
                            <w:r>
                              <w:t>&lt;template&gt;</w:t>
                            </w:r>
                          </w:p>
                          <w:p w14:paraId="05DD3DC9">
                            <w:r>
                              <w:t xml:space="preserve">  &lt;!-- 根据条件动态添加修饰符 --&gt;</w:t>
                            </w:r>
                          </w:p>
                          <w:p w14:paraId="3AB60BDE">
                            <w:r>
                              <w:t xml:space="preserve">  &lt;button </w:t>
                            </w:r>
                          </w:p>
                          <w:p w14:paraId="73C655D2">
                            <w:r>
                              <w:t xml:space="preserve">    @[eventName]="handleClick"</w:t>
                            </w:r>
                          </w:p>
                          <w:p w14:paraId="099982CE">
                            <w:r>
                              <w:t xml:space="preserve">    :[modifierName]="true"</w:t>
                            </w:r>
                          </w:p>
                          <w:p w14:paraId="73EEE3E6">
                            <w:r>
                              <w:t xml:space="preserve">  &gt;动态按钮&lt;/button&gt;</w:t>
                            </w:r>
                          </w:p>
                          <w:p w14:paraId="56F3CB36">
                            <w:r>
                              <w:t>&lt;/template&gt;</w:t>
                            </w:r>
                          </w:p>
                          <w:p w14:paraId="240BB20F"/>
                          <w:p w14:paraId="21D5DFB9">
                            <w:r>
                              <w:t>&lt;script&gt;</w:t>
                            </w:r>
                          </w:p>
                          <w:p w14:paraId="7DA15F98">
                            <w:r>
                              <w:t>export default {</w:t>
                            </w:r>
                          </w:p>
                          <w:p w14:paraId="60260A87">
                            <w:r>
                              <w:t xml:space="preserve">  data() {</w:t>
                            </w:r>
                          </w:p>
                          <w:p w14:paraId="17DB2E94">
                            <w:r>
                              <w:t xml:space="preserve">    return {</w:t>
                            </w:r>
                          </w:p>
                          <w:p w14:paraId="4654C4AD">
                            <w:r>
                              <w:t xml:space="preserve">      // 可以动态决定使用哪个修饰符</w:t>
                            </w:r>
                          </w:p>
                          <w:p w14:paraId="0C31DA7A">
                            <w:r>
                              <w:t xml:space="preserve">      eventName: 'click',</w:t>
                            </w:r>
                          </w:p>
                          <w:p w14:paraId="08FD8D70">
                            <w:r>
                              <w:t xml:space="preserve">      modifierName: 'stop'</w:t>
                            </w:r>
                          </w:p>
                          <w:p w14:paraId="0C13A48F">
                            <w:r>
                              <w:t xml:space="preserve">    }</w:t>
                            </w:r>
                          </w:p>
                          <w:p w14:paraId="0557D807">
                            <w:r>
                              <w:t xml:space="preserve">  },</w:t>
                            </w:r>
                          </w:p>
                          <w:p w14:paraId="41FC1DF8">
                            <w:r>
                              <w:t xml:space="preserve">  computed: {</w:t>
                            </w:r>
                          </w:p>
                          <w:p w14:paraId="410F36FF">
                            <w:r>
                              <w:t xml:space="preserve">    // 计算属性返回修饰符</w:t>
                            </w:r>
                          </w:p>
                          <w:p w14:paraId="267C9DA7">
                            <w:r>
                              <w:t xml:space="preserve">    clickModifiers() {</w:t>
                            </w:r>
                          </w:p>
                          <w:p w14:paraId="59B5DB30">
                            <w:r>
                              <w:t xml:space="preserve">      return {</w:t>
                            </w:r>
                          </w:p>
                          <w:p w14:paraId="7C0BDEAC">
                            <w:r>
                              <w:t xml:space="preserve">        stop: this.needStop,</w:t>
                            </w:r>
                          </w:p>
                          <w:p w14:paraId="3C74720B">
                            <w:r>
                              <w:t xml:space="preserve">        prevent: this.needPrevent</w:t>
                            </w:r>
                          </w:p>
                          <w:p w14:paraId="21F957F4">
                            <w:r>
                              <w:t xml:space="preserve">      }</w:t>
                            </w:r>
                          </w:p>
                          <w:p w14:paraId="12684DD5">
                            <w:r>
                              <w:t xml:space="preserve">    }</w:t>
                            </w:r>
                          </w:p>
                          <w:p w14:paraId="78811958">
                            <w:r>
                              <w:t xml:space="preserve">  }</w:t>
                            </w:r>
                          </w:p>
                          <w:p w14:paraId="5FDDF062">
                            <w:r>
                              <w:t>}</w:t>
                            </w:r>
                          </w:p>
                          <w:p w14:paraId="3D50C24B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ozwmz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yQOt&#10;pF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9AD7E7E">
                      <w:r>
                        <w:t>&lt;template&gt;</w:t>
                      </w:r>
                    </w:p>
                    <w:p w14:paraId="05DD3DC9">
                      <w:r>
                        <w:t xml:space="preserve">  &lt;!-- 根据条件动态添加修饰符 --&gt;</w:t>
                      </w:r>
                    </w:p>
                    <w:p w14:paraId="3AB60BDE">
                      <w:r>
                        <w:t xml:space="preserve">  &lt;button </w:t>
                      </w:r>
                    </w:p>
                    <w:p w14:paraId="73C655D2">
                      <w:r>
                        <w:t xml:space="preserve">    @[eventName]="handleClick"</w:t>
                      </w:r>
                    </w:p>
                    <w:p w14:paraId="099982CE">
                      <w:r>
                        <w:t xml:space="preserve">    :[modifierName]="true"</w:t>
                      </w:r>
                    </w:p>
                    <w:p w14:paraId="73EEE3E6">
                      <w:r>
                        <w:t xml:space="preserve">  &gt;动态按钮&lt;/button&gt;</w:t>
                      </w:r>
                    </w:p>
                    <w:p w14:paraId="56F3CB36">
                      <w:r>
                        <w:t>&lt;/template&gt;</w:t>
                      </w:r>
                    </w:p>
                    <w:p w14:paraId="240BB20F"/>
                    <w:p w14:paraId="21D5DFB9">
                      <w:r>
                        <w:t>&lt;script&gt;</w:t>
                      </w:r>
                    </w:p>
                    <w:p w14:paraId="7DA15F98">
                      <w:r>
                        <w:t>export default {</w:t>
                      </w:r>
                    </w:p>
                    <w:p w14:paraId="60260A87">
                      <w:r>
                        <w:t xml:space="preserve">  data() {</w:t>
                      </w:r>
                    </w:p>
                    <w:p w14:paraId="17DB2E94">
                      <w:r>
                        <w:t xml:space="preserve">    return {</w:t>
                      </w:r>
                    </w:p>
                    <w:p w14:paraId="4654C4AD">
                      <w:r>
                        <w:t xml:space="preserve">      // 可以动态决定使用哪个修饰符</w:t>
                      </w:r>
                    </w:p>
                    <w:p w14:paraId="0C31DA7A">
                      <w:r>
                        <w:t xml:space="preserve">      eventName: 'click',</w:t>
                      </w:r>
                    </w:p>
                    <w:p w14:paraId="08FD8D70">
                      <w:r>
                        <w:t xml:space="preserve">      modifierName: 'stop'</w:t>
                      </w:r>
                    </w:p>
                    <w:p w14:paraId="0C13A48F">
                      <w:r>
                        <w:t xml:space="preserve">    }</w:t>
                      </w:r>
                    </w:p>
                    <w:p w14:paraId="0557D807">
                      <w:r>
                        <w:t xml:space="preserve">  },</w:t>
                      </w:r>
                    </w:p>
                    <w:p w14:paraId="41FC1DF8">
                      <w:r>
                        <w:t xml:space="preserve">  computed: {</w:t>
                      </w:r>
                    </w:p>
                    <w:p w14:paraId="410F36FF">
                      <w:r>
                        <w:t xml:space="preserve">    // 计算属性返回修饰符</w:t>
                      </w:r>
                    </w:p>
                    <w:p w14:paraId="267C9DA7">
                      <w:r>
                        <w:t xml:space="preserve">    clickModifiers() {</w:t>
                      </w:r>
                    </w:p>
                    <w:p w14:paraId="59B5DB30">
                      <w:r>
                        <w:t xml:space="preserve">      return {</w:t>
                      </w:r>
                    </w:p>
                    <w:p w14:paraId="7C0BDEAC">
                      <w:r>
                        <w:t xml:space="preserve">        stop: this.needStop,</w:t>
                      </w:r>
                    </w:p>
                    <w:p w14:paraId="3C74720B">
                      <w:r>
                        <w:t xml:space="preserve">        prevent: this.needPrevent</w:t>
                      </w:r>
                    </w:p>
                    <w:p w14:paraId="21F957F4">
                      <w:r>
                        <w:t xml:space="preserve">      }</w:t>
                      </w:r>
                    </w:p>
                    <w:p w14:paraId="12684DD5">
                      <w:r>
                        <w:t xml:space="preserve">    }</w:t>
                      </w:r>
                    </w:p>
                    <w:p w14:paraId="78811958">
                      <w:r>
                        <w:t xml:space="preserve">  }</w:t>
                      </w:r>
                    </w:p>
                    <w:p w14:paraId="5FDDF062">
                      <w:r>
                        <w:t>}</w:t>
                      </w:r>
                    </w:p>
                    <w:p w14:paraId="3D50C24B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085E5EF">
      <w:pPr>
        <w:pStyle w:val="4"/>
      </w:pPr>
      <w:r>
        <w:t>修饰符对象语法（Vue 3）</w:t>
      </w:r>
    </w:p>
    <w:p w14:paraId="68F3F8E4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54" name="文本框 qlgg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7AA8C12">
                            <w:r>
                              <w:t>&lt;template&gt;</w:t>
                            </w:r>
                          </w:p>
                          <w:p w14:paraId="2016ED47">
                            <w:r>
                              <w:t xml:space="preserve">  &lt;button v-on="listeners"&gt;智能按钮&lt;/button&gt;</w:t>
                            </w:r>
                          </w:p>
                          <w:p w14:paraId="3E15B972">
                            <w:r>
                              <w:t>&lt;/template&gt;</w:t>
                            </w:r>
                          </w:p>
                          <w:p w14:paraId="717E3E34"/>
                          <w:p w14:paraId="1AF71F7B">
                            <w:r>
                              <w:t>&lt;script&gt;</w:t>
                            </w:r>
                          </w:p>
                          <w:p w14:paraId="295EBCA9">
                            <w:r>
                              <w:t>export default {</w:t>
                            </w:r>
                          </w:p>
                          <w:p w14:paraId="07993B76">
                            <w:r>
                              <w:t xml:space="preserve">  computed: {</w:t>
                            </w:r>
                          </w:p>
                          <w:p w14:paraId="1EF214BE">
                            <w:r>
                              <w:t xml:space="preserve">    listeners() {</w:t>
                            </w:r>
                          </w:p>
                          <w:p w14:paraId="2B9B20B9">
                            <w:r>
                              <w:t xml:space="preserve">      return {</w:t>
                            </w:r>
                          </w:p>
                          <w:p w14:paraId="591FD50E">
                            <w:r>
                              <w:t xml:space="preserve">        // 普通事件</w:t>
                            </w:r>
                          </w:p>
                          <w:p w14:paraId="12DD626C">
                            <w:r>
                              <w:t xml:space="preserve">        click: this.handleClick,</w:t>
                            </w:r>
                          </w:p>
                          <w:p w14:paraId="6F78A9E5">
                            <w:r>
                              <w:t xml:space="preserve">        // 带修饰符的事件</w:t>
                            </w:r>
                          </w:p>
                          <w:p w14:paraId="5D330B49">
                            <w:r>
                              <w:t xml:space="preserve">        '!click': this.handleClick,        // 捕获</w:t>
                            </w:r>
                          </w:p>
                          <w:p w14:paraId="2078140D">
                            <w:r>
                              <w:t xml:space="preserve">        '~click': this.handleClick,        // 一次</w:t>
                            </w:r>
                          </w:p>
                          <w:p w14:paraId="2D0480FF">
                            <w:r>
                              <w:t xml:space="preserve">        '&amp;click': this.handleClick,        // 被动</w:t>
                            </w:r>
                          </w:p>
                          <w:p w14:paraId="2F79C20E">
                            <w:r>
                              <w:t xml:space="preserve">        // 按键事件</w:t>
                            </w:r>
                          </w:p>
                          <w:p w14:paraId="063C1EE1">
                            <w:r>
                              <w:t xml:space="preserve">        'keyup.enter': this.submit</w:t>
                            </w:r>
                          </w:p>
                          <w:p w14:paraId="3ECDDD2C">
                            <w:r>
                              <w:t xml:space="preserve">      }</w:t>
                            </w:r>
                          </w:p>
                          <w:p w14:paraId="496453E0">
                            <w:r>
                              <w:t xml:space="preserve">    }</w:t>
                            </w:r>
                          </w:p>
                          <w:p w14:paraId="30DB6B2D">
                            <w:r>
                              <w:t xml:space="preserve">  }</w:t>
                            </w:r>
                          </w:p>
                          <w:p w14:paraId="112B2421">
                            <w:r>
                              <w:t>}</w:t>
                            </w:r>
                          </w:p>
                          <w:p w14:paraId="3DDD06DC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lgg14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1X3C&#10;J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7AA8C12">
                      <w:r>
                        <w:t>&lt;template&gt;</w:t>
                      </w:r>
                    </w:p>
                    <w:p w14:paraId="2016ED47">
                      <w:r>
                        <w:t xml:space="preserve">  &lt;button v-on="listeners"&gt;智能按钮&lt;/button&gt;</w:t>
                      </w:r>
                    </w:p>
                    <w:p w14:paraId="3E15B972">
                      <w:r>
                        <w:t>&lt;/template&gt;</w:t>
                      </w:r>
                    </w:p>
                    <w:p w14:paraId="717E3E34"/>
                    <w:p w14:paraId="1AF71F7B">
                      <w:r>
                        <w:t>&lt;script&gt;</w:t>
                      </w:r>
                    </w:p>
                    <w:p w14:paraId="295EBCA9">
                      <w:r>
                        <w:t>export default {</w:t>
                      </w:r>
                    </w:p>
                    <w:p w14:paraId="07993B76">
                      <w:r>
                        <w:t xml:space="preserve">  computed: {</w:t>
                      </w:r>
                    </w:p>
                    <w:p w14:paraId="1EF214BE">
                      <w:r>
                        <w:t xml:space="preserve">    listeners() {</w:t>
                      </w:r>
                    </w:p>
                    <w:p w14:paraId="2B9B20B9">
                      <w:r>
                        <w:t xml:space="preserve">      return {</w:t>
                      </w:r>
                    </w:p>
                    <w:p w14:paraId="591FD50E">
                      <w:r>
                        <w:t xml:space="preserve">        // 普通事件</w:t>
                      </w:r>
                    </w:p>
                    <w:p w14:paraId="12DD626C">
                      <w:r>
                        <w:t xml:space="preserve">        click: this.handleClick,</w:t>
                      </w:r>
                    </w:p>
                    <w:p w14:paraId="6F78A9E5">
                      <w:r>
                        <w:t xml:space="preserve">        // 带修饰符的事件</w:t>
                      </w:r>
                    </w:p>
                    <w:p w14:paraId="5D330B49">
                      <w:r>
                        <w:t xml:space="preserve">        '!click': this.handleClick,        // 捕获</w:t>
                      </w:r>
                    </w:p>
                    <w:p w14:paraId="2078140D">
                      <w:r>
                        <w:t xml:space="preserve">        '~click': this.handleClick,        // 一次</w:t>
                      </w:r>
                    </w:p>
                    <w:p w14:paraId="2D0480FF">
                      <w:r>
                        <w:t xml:space="preserve">        '&amp;click': this.handleClick,        // 被动</w:t>
                      </w:r>
                    </w:p>
                    <w:p w14:paraId="2F79C20E">
                      <w:r>
                        <w:t xml:space="preserve">        // 按键事件</w:t>
                      </w:r>
                    </w:p>
                    <w:p w14:paraId="063C1EE1">
                      <w:r>
                        <w:t xml:space="preserve">        'keyup.enter': this.submit</w:t>
                      </w:r>
                    </w:p>
                    <w:p w14:paraId="3ECDDD2C">
                      <w:r>
                        <w:t xml:space="preserve">      }</w:t>
                      </w:r>
                    </w:p>
                    <w:p w14:paraId="496453E0">
                      <w:r>
                        <w:t xml:space="preserve">    }</w:t>
                      </w:r>
                    </w:p>
                    <w:p w14:paraId="30DB6B2D">
                      <w:r>
                        <w:t xml:space="preserve">  }</w:t>
                      </w:r>
                    </w:p>
                    <w:p w14:paraId="112B2421">
                      <w:r>
                        <w:t>}</w:t>
                      </w:r>
                    </w:p>
                    <w:p w14:paraId="3DDD06DC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A260C64">
      <w:pPr>
        <w:pBdr>
          <w:bottom w:val="single" w:color="020201" w:sz="4" w:space="0"/>
        </w:pBdr>
      </w:pPr>
    </w:p>
    <w:p w14:paraId="675F8DC7">
      <w:pPr>
        <w:pStyle w:val="3"/>
      </w:pPr>
      <w:r>
        <w:t>9. 修饰符原理浅析</w:t>
      </w:r>
    </w:p>
    <w:p w14:paraId="156B2BF6">
      <w:pPr>
        <w:pStyle w:val="4"/>
      </w:pPr>
      <w:r>
        <w:t>背后的实现</w:t>
      </w:r>
    </w:p>
    <w:p w14:paraId="267A0B8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56" name="文本框 3pju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A5E3147">
                            <w:r>
                              <w:t>// 大致相当于这样的处理</w:t>
                            </w:r>
                          </w:p>
                          <w:p w14:paraId="54608BE5">
                            <w:r>
                              <w:t>function processModifiers(event, modifiers) {</w:t>
                            </w:r>
                          </w:p>
                          <w:p w14:paraId="2384A501">
                            <w:r>
                              <w:t xml:space="preserve">  if (modifiers.stop) event.stopPropagation()</w:t>
                            </w:r>
                          </w:p>
                          <w:p w14:paraId="2544571B">
                            <w:r>
                              <w:t xml:space="preserve">  if (modifiers.prevent) event.preventDefault()</w:t>
                            </w:r>
                          </w:p>
                          <w:p w14:paraId="4C085A66">
                            <w:r>
                              <w:t xml:space="preserve">  if (modifiers.capture) // 使用捕获阶段</w:t>
                            </w:r>
                          </w:p>
                          <w:p w14:paraId="439723B8">
                            <w:r>
                              <w:t xml:space="preserve">  if (modifiers.once) // 移除事件监听</w:t>
                            </w:r>
                          </w:p>
                          <w:p w14:paraId="400632F8">
                            <w:r>
                              <w:t xml:space="preserve">  // ...</w:t>
                            </w:r>
                          </w:p>
                          <w:p w14:paraId="7D6AAFD9">
                            <w:r>
                              <w:t>}</w:t>
                            </w:r>
                          </w:p>
                          <w:p w14:paraId="607DBADB"/>
                          <w:p w14:paraId="330ADC84">
                            <w:r>
                              <w:t>// Vue 在编译模板时，会把修饰符转换为对应的处理代码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pju00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W6rG&#10;HF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A5E3147">
                      <w:r>
                        <w:t>// 大致相当于这样的处理</w:t>
                      </w:r>
                    </w:p>
                    <w:p w14:paraId="54608BE5">
                      <w:r>
                        <w:t>function processModifiers(event, modifiers) {</w:t>
                      </w:r>
                    </w:p>
                    <w:p w14:paraId="2384A501">
                      <w:r>
                        <w:t xml:space="preserve">  if (modifiers.stop) event.stopPropagation()</w:t>
                      </w:r>
                    </w:p>
                    <w:p w14:paraId="2544571B">
                      <w:r>
                        <w:t xml:space="preserve">  if (modifiers.prevent) event.preventDefault()</w:t>
                      </w:r>
                    </w:p>
                    <w:p w14:paraId="4C085A66">
                      <w:r>
                        <w:t xml:space="preserve">  if (modifiers.capture) // 使用捕获阶段</w:t>
                      </w:r>
                    </w:p>
                    <w:p w14:paraId="439723B8">
                      <w:r>
                        <w:t xml:space="preserve">  if (modifiers.once) // 移除事件监听</w:t>
                      </w:r>
                    </w:p>
                    <w:p w14:paraId="400632F8">
                      <w:r>
                        <w:t xml:space="preserve">  // ...</w:t>
                      </w:r>
                    </w:p>
                    <w:p w14:paraId="7D6AAFD9">
                      <w:r>
                        <w:t>}</w:t>
                      </w:r>
                    </w:p>
                    <w:p w14:paraId="607DBADB"/>
                    <w:p w14:paraId="330ADC84">
                      <w:r>
                        <w:t>// Vue 在编译模板时，会把修饰符转换为对应的处理代码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9C2F52F">
      <w:pPr>
        <w:pStyle w:val="4"/>
      </w:pPr>
      <w:r>
        <w:t>自定义修饰符</w:t>
      </w:r>
    </w:p>
    <w:p w14:paraId="07E7108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58" name="文本框 qm9pq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B36228E">
                            <w:r>
                              <w:t>// 可以通过全局配置添加自定义修饰符</w:t>
                            </w:r>
                          </w:p>
                          <w:p w14:paraId="317633F9">
                            <w:r>
                              <w:t>// Vue 2</w:t>
                            </w:r>
                          </w:p>
                          <w:p w14:paraId="659A374F">
                            <w:r>
                              <w:t>Vue.config.keyCodes.customKey = 65</w:t>
                            </w:r>
                          </w:p>
                          <w:p w14:paraId="73E140B7"/>
                          <w:p w14:paraId="0E423280">
                            <w:r>
                              <w:t>// 或者在指令中处理</w:t>
                            </w:r>
                          </w:p>
                          <w:p w14:paraId="54885DA3">
                            <w:r>
                              <w:t>Vue.directive('on', {</w:t>
                            </w:r>
                          </w:p>
                          <w:p w14:paraId="08E4EE26">
                            <w:r>
                              <w:t xml:space="preserve">  bind(el, binding) {</w:t>
                            </w:r>
                          </w:p>
                          <w:p w14:paraId="110FC5AA">
                            <w:r>
                              <w:t xml:space="preserve">    const { modifiers } = binding</w:t>
                            </w:r>
                          </w:p>
                          <w:p w14:paraId="079F810C">
                            <w:r>
                              <w:t xml:space="preserve">    if (modifiers.customModifier) {</w:t>
                            </w:r>
                          </w:p>
                          <w:p w14:paraId="573B3C21">
                            <w:r>
                              <w:t xml:space="preserve">      // 自定义处理逻辑</w:t>
                            </w:r>
                          </w:p>
                          <w:p w14:paraId="651E45B5">
                            <w:r>
                              <w:t xml:space="preserve">    }</w:t>
                            </w:r>
                          </w:p>
                          <w:p w14:paraId="3EF7C5C9">
                            <w:r>
                              <w:t xml:space="preserve">  }</w:t>
                            </w:r>
                          </w:p>
                          <w:p w14:paraId="65B46CD7">
                            <w:r>
                              <w:t>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m9pqb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pPJ+&#10;x1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B36228E">
                      <w:r>
                        <w:t>// 可以通过全局配置添加自定义修饰符</w:t>
                      </w:r>
                    </w:p>
                    <w:p w14:paraId="317633F9">
                      <w:r>
                        <w:t>// Vue 2</w:t>
                      </w:r>
                    </w:p>
                    <w:p w14:paraId="659A374F">
                      <w:r>
                        <w:t>Vue.config.keyCodes.customKey = 65</w:t>
                      </w:r>
                    </w:p>
                    <w:p w14:paraId="73E140B7"/>
                    <w:p w14:paraId="0E423280">
                      <w:r>
                        <w:t>// 或者在指令中处理</w:t>
                      </w:r>
                    </w:p>
                    <w:p w14:paraId="54885DA3">
                      <w:r>
                        <w:t>Vue.directive('on', {</w:t>
                      </w:r>
                    </w:p>
                    <w:p w14:paraId="08E4EE26">
                      <w:r>
                        <w:t xml:space="preserve">  bind(el, binding) {</w:t>
                      </w:r>
                    </w:p>
                    <w:p w14:paraId="110FC5AA">
                      <w:r>
                        <w:t xml:space="preserve">    const { modifiers } = binding</w:t>
                      </w:r>
                    </w:p>
                    <w:p w14:paraId="079F810C">
                      <w:r>
                        <w:t xml:space="preserve">    if (modifiers.customModifier) {</w:t>
                      </w:r>
                    </w:p>
                    <w:p w14:paraId="573B3C21">
                      <w:r>
                        <w:t xml:space="preserve">      // 自定义处理逻辑</w:t>
                      </w:r>
                    </w:p>
                    <w:p w14:paraId="651E45B5">
                      <w:r>
                        <w:t xml:space="preserve">    }</w:t>
                      </w:r>
                    </w:p>
                    <w:p w14:paraId="3EF7C5C9">
                      <w:r>
                        <w:t xml:space="preserve">  }</w:t>
                      </w:r>
                    </w:p>
                    <w:p w14:paraId="65B46CD7">
                      <w:r>
                        <w:t>})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4F361FB">
      <w:pPr>
        <w:pBdr>
          <w:bottom w:val="single" w:color="020201" w:sz="4" w:space="0"/>
        </w:pBdr>
      </w:pPr>
    </w:p>
    <w:p w14:paraId="15EC6EEA">
      <w:pPr>
        <w:pStyle w:val="3"/>
      </w:pPr>
      <w:r>
        <w:t>10. 最佳实践总结</w:t>
      </w:r>
    </w:p>
    <w:p w14:paraId="3B3FCAA7">
      <w:pPr>
        <w:pStyle w:val="4"/>
      </w:pPr>
      <w:r>
        <w:t>该用修饰符的时候：</w:t>
      </w:r>
    </w:p>
    <w:p w14:paraId="3DFAC801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60" name="文本框 1qc7r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5670098">
                            <w:r>
                              <w:t>&lt;!-- ✅ 正确：简单的事件处理 --&gt;</w:t>
                            </w:r>
                          </w:p>
                          <w:p w14:paraId="02BEFC52">
                            <w:r>
                              <w:t>&lt;button @click.stop="handleClick"&gt;确定&lt;/button&gt;</w:t>
                            </w:r>
                          </w:p>
                          <w:p w14:paraId="581F6F38">
                            <w:r>
                              <w:t>&lt;form @submit.prevent="submitForm"&gt;提交&lt;/form&gt;</w:t>
                            </w:r>
                          </w:p>
                          <w:p w14:paraId="1C40D759">
                            <w:r>
                              <w:t>&lt;input @keyup.enter="search"&gt;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qc7r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XDodB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5670098">
                      <w:r>
                        <w:t>&lt;!-- ✅ 正确：简单的事件处理 --&gt;</w:t>
                      </w:r>
                    </w:p>
                    <w:p w14:paraId="02BEFC52">
                      <w:r>
                        <w:t>&lt;button @click.stop="handleClick"&gt;确定&lt;/button&gt;</w:t>
                      </w:r>
                    </w:p>
                    <w:p w14:paraId="581F6F38">
                      <w:r>
                        <w:t>&lt;form @submit.prevent="submitForm"&gt;提交&lt;/form&gt;</w:t>
                      </w:r>
                    </w:p>
                    <w:p w14:paraId="1C40D759">
                      <w:r>
                        <w:t>&lt;input @keyup.enter="search"&gt;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B4C9508">
      <w:pPr>
        <w:pStyle w:val="4"/>
      </w:pPr>
      <w:r>
        <w:t>不该用修饰符的时候：</w:t>
      </w:r>
    </w:p>
    <w:p w14:paraId="24D1B56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62" name="文本框 quhtl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571DF37">
                            <w:r>
                              <w:t>&lt;!-- ❌ 避免过度使用 --&gt;</w:t>
                            </w:r>
                          </w:p>
                          <w:p w14:paraId="1302A6A4">
                            <w:r>
                              <w:t>&lt;button @click.stop.prevent.self.once="doSomething"&gt;过度修饰&lt;/button&gt;</w:t>
                            </w:r>
                          </w:p>
                          <w:p w14:paraId="741593D2"/>
                          <w:p w14:paraId="7300D1C6">
                            <w:r>
                              <w:t>&lt;!-- ✅ 应该：拆分为方法 --&gt;</w:t>
                            </w:r>
                          </w:p>
                          <w:p w14:paraId="19017398">
                            <w:r>
                              <w:t>&lt;button @click="handleComplexClick"&gt;复杂操作&lt;/button&gt;</w:t>
                            </w:r>
                          </w:p>
                          <w:p w14:paraId="19EB84AF"/>
                          <w:p w14:paraId="5217F911">
                            <w:r>
                              <w:t>&lt;script&gt;</w:t>
                            </w:r>
                          </w:p>
                          <w:p w14:paraId="6FC4E9A3">
                            <w:r>
                              <w:t>export default {</w:t>
                            </w:r>
                          </w:p>
                          <w:p w14:paraId="78C1E628">
                            <w:r>
                              <w:t xml:space="preserve">  methods: {</w:t>
                            </w:r>
                          </w:p>
                          <w:p w14:paraId="1A52BF29">
                            <w:r>
                              <w:t xml:space="preserve">    handleComplexClick(e) {</w:t>
                            </w:r>
                          </w:p>
                          <w:p w14:paraId="7C0DF926">
                            <w:r>
                              <w:t xml:space="preserve">      e.stopPropagation()</w:t>
                            </w:r>
                          </w:p>
                          <w:p w14:paraId="0B1C369C">
                            <w:r>
                              <w:t xml:space="preserve">      e.preventDefault()</w:t>
                            </w:r>
                          </w:p>
                          <w:p w14:paraId="116697FC">
                            <w:r>
                              <w:t xml:space="preserve">      if (e.target === e.currentTarget) {</w:t>
                            </w:r>
                          </w:p>
                          <w:p w14:paraId="3B46767B">
                            <w:r>
                              <w:t xml:space="preserve">        this.doSomething()</w:t>
                            </w:r>
                          </w:p>
                          <w:p w14:paraId="1F0320AB">
                            <w:r>
                              <w:t xml:space="preserve">      }</w:t>
                            </w:r>
                          </w:p>
                          <w:p w14:paraId="7DAD2957">
                            <w:r>
                              <w:t xml:space="preserve">    }</w:t>
                            </w:r>
                          </w:p>
                          <w:p w14:paraId="155F305E">
                            <w:r>
                              <w:t xml:space="preserve">  }</w:t>
                            </w:r>
                          </w:p>
                          <w:p w14:paraId="36C265CB">
                            <w:r>
                              <w:t>}</w:t>
                            </w:r>
                          </w:p>
                          <w:p w14:paraId="7050B345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uhtlf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KZPL&#10;w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571DF37">
                      <w:r>
                        <w:t>&lt;!-- ❌ 避免过度使用 --&gt;</w:t>
                      </w:r>
                    </w:p>
                    <w:p w14:paraId="1302A6A4">
                      <w:r>
                        <w:t>&lt;button @click.stop.prevent.self.once="doSomething"&gt;过度修饰&lt;/button&gt;</w:t>
                      </w:r>
                    </w:p>
                    <w:p w14:paraId="741593D2"/>
                    <w:p w14:paraId="7300D1C6">
                      <w:r>
                        <w:t>&lt;!-- ✅ 应该：拆分为方法 --&gt;</w:t>
                      </w:r>
                    </w:p>
                    <w:p w14:paraId="19017398">
                      <w:r>
                        <w:t>&lt;button @click="handleComplexClick"&gt;复杂操作&lt;/button&gt;</w:t>
                      </w:r>
                    </w:p>
                    <w:p w14:paraId="19EB84AF"/>
                    <w:p w14:paraId="5217F911">
                      <w:r>
                        <w:t>&lt;script&gt;</w:t>
                      </w:r>
                    </w:p>
                    <w:p w14:paraId="6FC4E9A3">
                      <w:r>
                        <w:t>export default {</w:t>
                      </w:r>
                    </w:p>
                    <w:p w14:paraId="78C1E628">
                      <w:r>
                        <w:t xml:space="preserve">  methods: {</w:t>
                      </w:r>
                    </w:p>
                    <w:p w14:paraId="1A52BF29">
                      <w:r>
                        <w:t xml:space="preserve">    handleComplexClick(e) {</w:t>
                      </w:r>
                    </w:p>
                    <w:p w14:paraId="7C0DF926">
                      <w:r>
                        <w:t xml:space="preserve">      e.stopPropagation()</w:t>
                      </w:r>
                    </w:p>
                    <w:p w14:paraId="0B1C369C">
                      <w:r>
                        <w:t xml:space="preserve">      e.preventDefault()</w:t>
                      </w:r>
                    </w:p>
                    <w:p w14:paraId="116697FC">
                      <w:r>
                        <w:t xml:space="preserve">      if (e.target === e.currentTarget) {</w:t>
                      </w:r>
                    </w:p>
                    <w:p w14:paraId="3B46767B">
                      <w:r>
                        <w:t xml:space="preserve">        this.doSomething()</w:t>
                      </w:r>
                    </w:p>
                    <w:p w14:paraId="1F0320AB">
                      <w:r>
                        <w:t xml:space="preserve">      }</w:t>
                      </w:r>
                    </w:p>
                    <w:p w14:paraId="7DAD2957">
                      <w:r>
                        <w:t xml:space="preserve">    }</w:t>
                      </w:r>
                    </w:p>
                    <w:p w14:paraId="155F305E">
                      <w:r>
                        <w:t xml:space="preserve">  }</w:t>
                      </w:r>
                    </w:p>
                    <w:p w14:paraId="36C265CB">
                      <w:r>
                        <w:t>}</w:t>
                      </w:r>
                    </w:p>
                    <w:p w14:paraId="7050B345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C891400">
      <w:pPr>
        <w:pStyle w:val="4"/>
      </w:pPr>
      <w:r>
        <w:t>性能考虑：</w:t>
      </w:r>
    </w:p>
    <w:p w14:paraId="742F2F1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64" name="文本框 uay5w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CA819E5">
                            <w:r>
                              <w:t>&lt;!-- ✅ 使用 .passive 提升滚动性能 --&gt;</w:t>
                            </w:r>
                          </w:p>
                          <w:p w14:paraId="602F02F7">
                            <w:r>
                              <w:t>&lt;div @scroll.passive="onScroll"&gt;&lt;/div&gt;</w:t>
                            </w:r>
                          </w:p>
                          <w:p w14:paraId="3FFDB8D4"/>
                          <w:p w14:paraId="3C62F99A">
                            <w:r>
                              <w:t>&lt;!-- ❌ 避免在频繁触发的事件中使用复杂修饰符 --&gt;</w:t>
                            </w:r>
                          </w:p>
                          <w:p w14:paraId="6B897600">
                            <w:r>
                              <w:t>&lt;div @mousemove.stop="trackMouse"&gt;&lt;/div&gt; &lt;!-- 可能影响性能 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uay5w0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Bornr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CA819E5">
                      <w:r>
                        <w:t>&lt;!-- ✅ 使用 .passive 提升滚动性能 --&gt;</w:t>
                      </w:r>
                    </w:p>
                    <w:p w14:paraId="602F02F7">
                      <w:r>
                        <w:t>&lt;div @scroll.passive="onScroll"&gt;&lt;/div&gt;</w:t>
                      </w:r>
                    </w:p>
                    <w:p w14:paraId="3FFDB8D4"/>
                    <w:p w14:paraId="3C62F99A">
                      <w:r>
                        <w:t>&lt;!-- ❌ 避免在频繁触发的事件中使用复杂修饰符 --&gt;</w:t>
                      </w:r>
                    </w:p>
                    <w:p w14:paraId="6B897600">
                      <w:r>
                        <w:t>&lt;div @mousemove.stop="trackMouse"&gt;&lt;/div&gt; &lt;!-- 可能影响性能 --&gt;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CA632A">
      <w:pPr>
        <w:pStyle w:val="3"/>
      </w:pPr>
      <w:r>
        <w:t>记忆口诀</w:t>
      </w:r>
    </w:p>
    <w:p w14:paraId="55CF72CE">
      <w:r>
        <w:t>我编了个口诀帮你记忆：</w:t>
      </w:r>
    </w:p>
    <w:p w14:paraId="0ABC01DE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66" name="文本框 lalal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25F0F36">
                            <w:r>
                              <w:t>.stop 停冒泡，.prevent 阻默认，</w:t>
                            </w:r>
                          </w:p>
                          <w:p w14:paraId="24E6C26D">
                            <w:r>
                              <w:t>.capture 先捕获，.self 只看己，</w:t>
                            </w:r>
                          </w:p>
                          <w:p w14:paraId="5713F4E7">
                            <w:r>
                              <w:t>.once 只一次，.passive 为性能。</w:t>
                            </w:r>
                          </w:p>
                          <w:p w14:paraId="33868F41"/>
                          <w:p w14:paraId="5E9B5F4E">
                            <w:r>
                              <w:t>.enter 回车键，.esc 取消键，</w:t>
                            </w:r>
                          </w:p>
                          <w:p w14:paraId="6CFE9383">
                            <w:r>
                              <w:t>.tab 切焦点，.space 空格键。</w:t>
                            </w:r>
                          </w:p>
                          <w:p w14:paraId="4F664618"/>
                          <w:p w14:paraId="1E3D1042">
                            <w:r>
                              <w:t>.ctrl 控制键，.alt 换挡键，</w:t>
                            </w:r>
                          </w:p>
                          <w:p w14:paraId="796C8DFB">
                            <w:r>
                              <w:t>.shift 上档键，.meta 命令键。</w:t>
                            </w:r>
                          </w:p>
                          <w:p w14:paraId="24632FCD"/>
                          <w:p w14:paraId="587F6925">
                            <w:r>
                              <w:t>.exact 要精确，组合需分明，</w:t>
                            </w:r>
                          </w:p>
                          <w:p w14:paraId="1E3A0C5E">
                            <w:r>
                              <w:t>.left 鼠标左，.right 鼠标右。</w:t>
                            </w:r>
                          </w:p>
                          <w:p w14:paraId="0C12D212"/>
                          <w:p w14:paraId="7502F9F6">
                            <w:r>
                              <w:t>链式调用顺序清，从左到右依次行。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lalalg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y1Eh1dIAAAAF&#10;AQAADwAAAAAAAAABACAAAAAiAAAAZHJzL2Rvd25yZXYueG1sUEsBAhQAFAAAAAgAh07iQHK9RPdb&#10;AgAA4gQAAA4AAAAAAAAAAQAgAAAAIQ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25F0F36">
                      <w:r>
                        <w:t>.stop 停冒泡，.prevent 阻默认，</w:t>
                      </w:r>
                    </w:p>
                    <w:p w14:paraId="24E6C26D">
                      <w:r>
                        <w:t>.capture 先捕获，.self 只看己，</w:t>
                      </w:r>
                    </w:p>
                    <w:p w14:paraId="5713F4E7">
                      <w:r>
                        <w:t>.once 只一次，.passive 为性能。</w:t>
                      </w:r>
                    </w:p>
                    <w:p w14:paraId="33868F41"/>
                    <w:p w14:paraId="5E9B5F4E">
                      <w:r>
                        <w:t>.enter 回车键，.esc 取消键，</w:t>
                      </w:r>
                    </w:p>
                    <w:p w14:paraId="6CFE9383">
                      <w:r>
                        <w:t>.tab 切焦点，.space 空格键。</w:t>
                      </w:r>
                    </w:p>
                    <w:p w14:paraId="4F664618"/>
                    <w:p w14:paraId="1E3D1042">
                      <w:r>
                        <w:t>.ctrl 控制键，.alt 换挡键，</w:t>
                      </w:r>
                    </w:p>
                    <w:p w14:paraId="796C8DFB">
                      <w:r>
                        <w:t>.shift 上档键，.meta 命令键。</w:t>
                      </w:r>
                    </w:p>
                    <w:p w14:paraId="24632FCD"/>
                    <w:p w14:paraId="587F6925">
                      <w:r>
                        <w:t>.exact 要精确，组合需分明，</w:t>
                      </w:r>
                    </w:p>
                    <w:p w14:paraId="1E3A0C5E">
                      <w:r>
                        <w:t>.left 鼠标左，.right 鼠标右。</w:t>
                      </w:r>
                    </w:p>
                    <w:p w14:paraId="0C12D212"/>
                    <w:p w14:paraId="7502F9F6">
                      <w:r>
                        <w:t>链式调用顺序清，从左到右依次行。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0CC14">
      <w:pPr>
        <w:pStyle w:val="3"/>
      </w:pPr>
      <w:r>
        <w:t>实战练习</w:t>
      </w:r>
    </w:p>
    <w:p w14:paraId="73E254CE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68" name="文本框 h8bl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4237E69">
                            <w:r>
                              <w:t>&lt;template&gt;</w:t>
                            </w:r>
                          </w:p>
                          <w:p w14:paraId="6681834C">
                            <w:r>
                              <w:t xml:space="preserve">  &lt;div class="practice-area"&gt;</w:t>
                            </w:r>
                          </w:p>
                          <w:p w14:paraId="6BAC248A">
                            <w:r>
                              <w:t xml:space="preserve">    &lt;h3&gt;练习：实现一个智能输入框&lt;/h3&gt;</w:t>
                            </w:r>
                          </w:p>
                          <w:p w14:paraId="4C45FEFE">
                            <w:r>
                              <w:t xml:space="preserve">    </w:t>
                            </w:r>
                          </w:p>
                          <w:p w14:paraId="116450C0">
                            <w:r>
                              <w:t xml:space="preserve">    &lt;!-- 要求：</w:t>
                            </w:r>
                          </w:p>
                          <w:p w14:paraId="79F32824">
                            <w:r>
                              <w:t xml:space="preserve">      1. Enter 提交</w:t>
                            </w:r>
                          </w:p>
                          <w:p w14:paraId="041F38D4">
                            <w:r>
                              <w:t xml:space="preserve">      2. Shift+Enter 换行</w:t>
                            </w:r>
                          </w:p>
                          <w:p w14:paraId="7DB0C32E">
                            <w:r>
                              <w:t xml:space="preserve">      3. ESC 清空</w:t>
                            </w:r>
                          </w:p>
                          <w:p w14:paraId="577E55E2">
                            <w:r>
                              <w:t xml:space="preserve">      4. Ctrl+Z 撤销</w:t>
                            </w:r>
                          </w:p>
                          <w:p w14:paraId="1CE3170E">
                            <w:r>
                              <w:t xml:space="preserve">      5. 点击外部保存</w:t>
                            </w:r>
                          </w:p>
                          <w:p w14:paraId="69B469D9">
                            <w:r>
                              <w:t xml:space="preserve">      6. 阻止默认右键菜单</w:t>
                            </w:r>
                          </w:p>
                          <w:p w14:paraId="35D13FEF">
                            <w:r>
                              <w:t xml:space="preserve">    --&gt;</w:t>
                            </w:r>
                          </w:p>
                          <w:p w14:paraId="4DD25981">
                            <w:r>
                              <w:t xml:space="preserve">    </w:t>
                            </w:r>
                          </w:p>
                          <w:p w14:paraId="13D46B04">
                            <w:r>
                              <w:t xml:space="preserve">    &lt;div @click.self="saveContent"&gt;</w:t>
                            </w:r>
                          </w:p>
                          <w:p w14:paraId="57D5695F">
                            <w:r>
                              <w:t xml:space="preserve">      &lt;textarea</w:t>
                            </w:r>
                          </w:p>
                          <w:p w14:paraId="6C091FD9">
                            <w:r>
                              <w:t xml:space="preserve">        ref="editor"</w:t>
                            </w:r>
                          </w:p>
                          <w:p w14:paraId="362E15DC">
                            <w:r>
                              <w:t xml:space="preserve">        v-model="content"</w:t>
                            </w:r>
                          </w:p>
                          <w:p w14:paraId="27287AEE">
                            <w:r>
                              <w:t xml:space="preserve">        @keydown.enter.exact.prevent="submit"</w:t>
                            </w:r>
                          </w:p>
                          <w:p w14:paraId="2CD62EBC">
                            <w:r>
                              <w:t xml:space="preserve">        @keydown.shift.enter="newLine"</w:t>
                            </w:r>
                          </w:p>
                          <w:p w14:paraId="358ABFCB">
                            <w:r>
                              <w:t xml:space="preserve">        @keyup.esc="clear"</w:t>
                            </w:r>
                          </w:p>
                          <w:p w14:paraId="62EFC3D4">
                            <w:r>
                              <w:t xml:space="preserve">        @keydown.ctrl.z="undo"</w:t>
                            </w:r>
                          </w:p>
                          <w:p w14:paraId="5D1AC0AF">
                            <w:r>
                              <w:t xml:space="preserve">        @contextmenu.prevent</w:t>
                            </w:r>
                          </w:p>
                          <w:p w14:paraId="19E49488">
                            <w:r>
                              <w:t xml:space="preserve">        placeholder="试试各种快捷键"</w:t>
                            </w:r>
                          </w:p>
                          <w:p w14:paraId="471B6DF2">
                            <w:r>
                              <w:t xml:space="preserve">      &gt;&lt;/textarea&gt;</w:t>
                            </w:r>
                          </w:p>
                          <w:p w14:paraId="6EC47A78">
                            <w:r>
                              <w:t xml:space="preserve">      </w:t>
                            </w:r>
                          </w:p>
                          <w:p w14:paraId="11BCA51B">
                            <w:r>
                              <w:t xml:space="preserve">      &lt;div class="hint"&gt;</w:t>
                            </w:r>
                          </w:p>
                          <w:p w14:paraId="077DFF09">
                            <w:r>
                              <w:t xml:space="preserve">        提示：Enter提交，Shift+Enter换行，ESC清空，Ctrl+Z撤销</w:t>
                            </w:r>
                          </w:p>
                          <w:p w14:paraId="586A7A3F">
                            <w:r>
                              <w:t xml:space="preserve">      &lt;/div&gt;</w:t>
                            </w:r>
                          </w:p>
                          <w:p w14:paraId="09B45DA2">
                            <w:r>
                              <w:t xml:space="preserve">    &lt;/div&gt;</w:t>
                            </w:r>
                          </w:p>
                          <w:p w14:paraId="51E9495E">
                            <w:r>
                              <w:t xml:space="preserve">  &lt;/div&gt;</w:t>
                            </w:r>
                          </w:p>
                          <w:p w14:paraId="308FACDC">
                            <w:r>
                              <w:t>&lt;/template&gt;</w:t>
                            </w:r>
                          </w:p>
                          <w:p w14:paraId="46BD899C"/>
                          <w:p w14:paraId="43EBFC4C">
                            <w:r>
                              <w:t>&lt;script&gt;</w:t>
                            </w:r>
                          </w:p>
                          <w:p w14:paraId="1E77134A">
                            <w:r>
                              <w:t>export default {</w:t>
                            </w:r>
                          </w:p>
                          <w:p w14:paraId="2F533D50">
                            <w:r>
                              <w:t xml:space="preserve">  data() {</w:t>
                            </w:r>
                          </w:p>
                          <w:p w14:paraId="1A495FC1">
                            <w:r>
                              <w:t xml:space="preserve">    return {</w:t>
                            </w:r>
                          </w:p>
                          <w:p w14:paraId="0EAFCE99">
                            <w:r>
                              <w:t xml:space="preserve">      content: '',</w:t>
                            </w:r>
                          </w:p>
                          <w:p w14:paraId="7402CA56">
                            <w:r>
                              <w:t xml:space="preserve">      history: []</w:t>
                            </w:r>
                          </w:p>
                          <w:p w14:paraId="7203F299">
                            <w:r>
                              <w:t xml:space="preserve">    }</w:t>
                            </w:r>
                          </w:p>
                          <w:p w14:paraId="7BCDEAF4">
                            <w:r>
                              <w:t xml:space="preserve">  },</w:t>
                            </w:r>
                          </w:p>
                          <w:p w14:paraId="004D35E0">
                            <w:r>
                              <w:t xml:space="preserve">  watch: {</w:t>
                            </w:r>
                          </w:p>
                          <w:p w14:paraId="0E8FD482">
                            <w:r>
                              <w:t xml:space="preserve">    content(newVal, oldVal) {</w:t>
                            </w:r>
                          </w:p>
                          <w:p w14:paraId="2C768601">
                            <w:r>
                              <w:t xml:space="preserve">      this.history.push(oldVal)</w:t>
                            </w:r>
                          </w:p>
                          <w:p w14:paraId="43ACD9C4">
                            <w:r>
                              <w:t xml:space="preserve">    }</w:t>
                            </w:r>
                          </w:p>
                          <w:p w14:paraId="3D8CBFCC">
                            <w:r>
                              <w:t xml:space="preserve">  },</w:t>
                            </w:r>
                          </w:p>
                          <w:p w14:paraId="77228587">
                            <w:r>
                              <w:t xml:space="preserve">  methods: {</w:t>
                            </w:r>
                          </w:p>
                          <w:p w14:paraId="7301A8B3">
                            <w:r>
                              <w:t xml:space="preserve">    submit() {</w:t>
                            </w:r>
                          </w:p>
                          <w:p w14:paraId="7C7329DA">
                            <w:r>
                              <w:t xml:space="preserve">      console.log('提交内容:', this.content)</w:t>
                            </w:r>
                          </w:p>
                          <w:p w14:paraId="15400C5D">
                            <w:r>
                              <w:t xml:space="preserve">      this.content = ''</w:t>
                            </w:r>
                          </w:p>
                          <w:p w14:paraId="603B02F8">
                            <w:r>
                              <w:t xml:space="preserve">    },</w:t>
                            </w:r>
                          </w:p>
                          <w:p w14:paraId="72A6478B">
                            <w:r>
                              <w:t xml:space="preserve">    newLine() {</w:t>
                            </w:r>
                          </w:p>
                          <w:p w14:paraId="11F23EFA">
                            <w:r>
                              <w:t xml:space="preserve">      this.content += '\n'</w:t>
                            </w:r>
                          </w:p>
                          <w:p w14:paraId="67C57AB3">
                            <w:r>
                              <w:t xml:space="preserve">    },</w:t>
                            </w:r>
                          </w:p>
                          <w:p w14:paraId="29642313">
                            <w:r>
                              <w:t xml:space="preserve">    clear() {</w:t>
                            </w:r>
                          </w:p>
                          <w:p w14:paraId="58F9580A">
                            <w:r>
                              <w:t xml:space="preserve">      this.content = ''</w:t>
                            </w:r>
                          </w:p>
                          <w:p w14:paraId="2CB192BB">
                            <w:r>
                              <w:t xml:space="preserve">    },</w:t>
                            </w:r>
                          </w:p>
                          <w:p w14:paraId="0A2E3A3E">
                            <w:r>
                              <w:t xml:space="preserve">    undo() {</w:t>
                            </w:r>
                          </w:p>
                          <w:p w14:paraId="1F135343">
                            <w:r>
                              <w:t xml:space="preserve">      if (this.history.length &gt; 0) {</w:t>
                            </w:r>
                          </w:p>
                          <w:p w14:paraId="76E3F062">
                            <w:r>
                              <w:t xml:space="preserve">        this.content = this.history.pop()</w:t>
                            </w:r>
                          </w:p>
                          <w:p w14:paraId="24B734C6">
                            <w:r>
                              <w:t xml:space="preserve">      }</w:t>
                            </w:r>
                          </w:p>
                          <w:p w14:paraId="0E493180">
                            <w:r>
                              <w:t xml:space="preserve">    },</w:t>
                            </w:r>
                          </w:p>
                          <w:p w14:paraId="3449A0DA">
                            <w:r>
                              <w:t xml:space="preserve">    saveContent() {</w:t>
                            </w:r>
                          </w:p>
                          <w:p w14:paraId="7EB675B3">
                            <w:r>
                              <w:t xml:space="preserve">      if (this.content.trim()) {</w:t>
                            </w:r>
                          </w:p>
                          <w:p w14:paraId="5228F441">
                            <w:r>
                              <w:t xml:space="preserve">        console.log('自动保存:', this.content)</w:t>
                            </w:r>
                          </w:p>
                          <w:p w14:paraId="13FFEB8C">
                            <w:r>
                              <w:t xml:space="preserve">      }</w:t>
                            </w:r>
                          </w:p>
                          <w:p w14:paraId="58D249DB">
                            <w:r>
                              <w:t xml:space="preserve">    }</w:t>
                            </w:r>
                          </w:p>
                          <w:p w14:paraId="20A54EB7">
                            <w:r>
                              <w:t xml:space="preserve">  }</w:t>
                            </w:r>
                          </w:p>
                          <w:p w14:paraId="3E7A7D14">
                            <w:r>
                              <w:t>}</w:t>
                            </w:r>
                          </w:p>
                          <w:p w14:paraId="75D914AD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h8bl10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49Vg3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4237E69">
                      <w:r>
                        <w:t>&lt;template&gt;</w:t>
                      </w:r>
                    </w:p>
                    <w:p w14:paraId="6681834C">
                      <w:r>
                        <w:t xml:space="preserve">  &lt;div class="practice-area"&gt;</w:t>
                      </w:r>
                    </w:p>
                    <w:p w14:paraId="6BAC248A">
                      <w:r>
                        <w:t xml:space="preserve">    &lt;h3&gt;练习：实现一个智能输入框&lt;/h3&gt;</w:t>
                      </w:r>
                    </w:p>
                    <w:p w14:paraId="4C45FEFE">
                      <w:r>
                        <w:t xml:space="preserve">    </w:t>
                      </w:r>
                    </w:p>
                    <w:p w14:paraId="116450C0">
                      <w:r>
                        <w:t xml:space="preserve">    &lt;!-- 要求：</w:t>
                      </w:r>
                    </w:p>
                    <w:p w14:paraId="79F32824">
                      <w:r>
                        <w:t xml:space="preserve">      1. Enter 提交</w:t>
                      </w:r>
                    </w:p>
                    <w:p w14:paraId="041F38D4">
                      <w:r>
                        <w:t xml:space="preserve">      2. Shift+Enter 换行</w:t>
                      </w:r>
                    </w:p>
                    <w:p w14:paraId="7DB0C32E">
                      <w:r>
                        <w:t xml:space="preserve">      3. ESC 清空</w:t>
                      </w:r>
                    </w:p>
                    <w:p w14:paraId="577E55E2">
                      <w:r>
                        <w:t xml:space="preserve">      4. Ctrl+Z 撤销</w:t>
                      </w:r>
                    </w:p>
                    <w:p w14:paraId="1CE3170E">
                      <w:r>
                        <w:t xml:space="preserve">      5. 点击外部保存</w:t>
                      </w:r>
                    </w:p>
                    <w:p w14:paraId="69B469D9">
                      <w:r>
                        <w:t xml:space="preserve">      6. 阻止默认右键菜单</w:t>
                      </w:r>
                    </w:p>
                    <w:p w14:paraId="35D13FEF">
                      <w:r>
                        <w:t xml:space="preserve">    --&gt;</w:t>
                      </w:r>
                    </w:p>
                    <w:p w14:paraId="4DD25981">
                      <w:r>
                        <w:t xml:space="preserve">    </w:t>
                      </w:r>
                    </w:p>
                    <w:p w14:paraId="13D46B04">
                      <w:r>
                        <w:t xml:space="preserve">    &lt;div @click.self="saveContent"&gt;</w:t>
                      </w:r>
                    </w:p>
                    <w:p w14:paraId="57D5695F">
                      <w:r>
                        <w:t xml:space="preserve">      &lt;textarea</w:t>
                      </w:r>
                    </w:p>
                    <w:p w14:paraId="6C091FD9">
                      <w:r>
                        <w:t xml:space="preserve">        ref="editor"</w:t>
                      </w:r>
                    </w:p>
                    <w:p w14:paraId="362E15DC">
                      <w:r>
                        <w:t xml:space="preserve">        v-model="content"</w:t>
                      </w:r>
                    </w:p>
                    <w:p w14:paraId="27287AEE">
                      <w:r>
                        <w:t xml:space="preserve">        @keydown.enter.exact.prevent="submit"</w:t>
                      </w:r>
                    </w:p>
                    <w:p w14:paraId="2CD62EBC">
                      <w:r>
                        <w:t xml:space="preserve">        @keydown.shift.enter="newLine"</w:t>
                      </w:r>
                    </w:p>
                    <w:p w14:paraId="358ABFCB">
                      <w:r>
                        <w:t xml:space="preserve">        @keyup.esc="clear"</w:t>
                      </w:r>
                    </w:p>
                    <w:p w14:paraId="62EFC3D4">
                      <w:r>
                        <w:t xml:space="preserve">        @keydown.ctrl.z="undo"</w:t>
                      </w:r>
                    </w:p>
                    <w:p w14:paraId="5D1AC0AF">
                      <w:r>
                        <w:t xml:space="preserve">        @contextmenu.prevent</w:t>
                      </w:r>
                    </w:p>
                    <w:p w14:paraId="19E49488">
                      <w:r>
                        <w:t xml:space="preserve">        placeholder="试试各种快捷键"</w:t>
                      </w:r>
                    </w:p>
                    <w:p w14:paraId="471B6DF2">
                      <w:r>
                        <w:t xml:space="preserve">      &gt;&lt;/textarea&gt;</w:t>
                      </w:r>
                    </w:p>
                    <w:p w14:paraId="6EC47A78">
                      <w:r>
                        <w:t xml:space="preserve">      </w:t>
                      </w:r>
                    </w:p>
                    <w:p w14:paraId="11BCA51B">
                      <w:r>
                        <w:t xml:space="preserve">      &lt;div class="hint"&gt;</w:t>
                      </w:r>
                    </w:p>
                    <w:p w14:paraId="077DFF09">
                      <w:r>
                        <w:t xml:space="preserve">        提示：Enter提交，Shift+Enter换行，ESC清空，Ctrl+Z撤销</w:t>
                      </w:r>
                    </w:p>
                    <w:p w14:paraId="586A7A3F">
                      <w:r>
                        <w:t xml:space="preserve">      &lt;/div&gt;</w:t>
                      </w:r>
                    </w:p>
                    <w:p w14:paraId="09B45DA2">
                      <w:r>
                        <w:t xml:space="preserve">    &lt;/div&gt;</w:t>
                      </w:r>
                    </w:p>
                    <w:p w14:paraId="51E9495E">
                      <w:r>
                        <w:t xml:space="preserve">  &lt;/div&gt;</w:t>
                      </w:r>
                    </w:p>
                    <w:p w14:paraId="308FACDC">
                      <w:r>
                        <w:t>&lt;/template&gt;</w:t>
                      </w:r>
                    </w:p>
                    <w:p w14:paraId="46BD899C"/>
                    <w:p w14:paraId="43EBFC4C">
                      <w:r>
                        <w:t>&lt;script&gt;</w:t>
                      </w:r>
                    </w:p>
                    <w:p w14:paraId="1E77134A">
                      <w:r>
                        <w:t>export default {</w:t>
                      </w:r>
                    </w:p>
                    <w:p w14:paraId="2F533D50">
                      <w:r>
                        <w:t xml:space="preserve">  data() {</w:t>
                      </w:r>
                    </w:p>
                    <w:p w14:paraId="1A495FC1">
                      <w:r>
                        <w:t xml:space="preserve">    return {</w:t>
                      </w:r>
                    </w:p>
                    <w:p w14:paraId="0EAFCE99">
                      <w:r>
                        <w:t xml:space="preserve">      content: '',</w:t>
                      </w:r>
                    </w:p>
                    <w:p w14:paraId="7402CA56">
                      <w:r>
                        <w:t xml:space="preserve">      history: []</w:t>
                      </w:r>
                    </w:p>
                    <w:p w14:paraId="7203F299">
                      <w:r>
                        <w:t xml:space="preserve">    }</w:t>
                      </w:r>
                    </w:p>
                    <w:p w14:paraId="7BCDEAF4">
                      <w:r>
                        <w:t xml:space="preserve">  },</w:t>
                      </w:r>
                    </w:p>
                    <w:p w14:paraId="004D35E0">
                      <w:r>
                        <w:t xml:space="preserve">  watch: {</w:t>
                      </w:r>
                    </w:p>
                    <w:p w14:paraId="0E8FD482">
                      <w:r>
                        <w:t xml:space="preserve">    content(newVal, oldVal) {</w:t>
                      </w:r>
                    </w:p>
                    <w:p w14:paraId="2C768601">
                      <w:r>
                        <w:t xml:space="preserve">      this.history.push(oldVal)</w:t>
                      </w:r>
                    </w:p>
                    <w:p w14:paraId="43ACD9C4">
                      <w:r>
                        <w:t xml:space="preserve">    }</w:t>
                      </w:r>
                    </w:p>
                    <w:p w14:paraId="3D8CBFCC">
                      <w:r>
                        <w:t xml:space="preserve">  },</w:t>
                      </w:r>
                    </w:p>
                    <w:p w14:paraId="77228587">
                      <w:r>
                        <w:t xml:space="preserve">  methods: {</w:t>
                      </w:r>
                    </w:p>
                    <w:p w14:paraId="7301A8B3">
                      <w:r>
                        <w:t xml:space="preserve">    submit() {</w:t>
                      </w:r>
                    </w:p>
                    <w:p w14:paraId="7C7329DA">
                      <w:r>
                        <w:t xml:space="preserve">      console.log('提交内容:', this.content)</w:t>
                      </w:r>
                    </w:p>
                    <w:p w14:paraId="15400C5D">
                      <w:r>
                        <w:t xml:space="preserve">      this.content = ''</w:t>
                      </w:r>
                    </w:p>
                    <w:p w14:paraId="603B02F8">
                      <w:r>
                        <w:t xml:space="preserve">    },</w:t>
                      </w:r>
                    </w:p>
                    <w:p w14:paraId="72A6478B">
                      <w:r>
                        <w:t xml:space="preserve">    newLine() {</w:t>
                      </w:r>
                    </w:p>
                    <w:p w14:paraId="11F23EFA">
                      <w:r>
                        <w:t xml:space="preserve">      this.content += '\n'</w:t>
                      </w:r>
                    </w:p>
                    <w:p w14:paraId="67C57AB3">
                      <w:r>
                        <w:t xml:space="preserve">    },</w:t>
                      </w:r>
                    </w:p>
                    <w:p w14:paraId="29642313">
                      <w:r>
                        <w:t xml:space="preserve">    clear() {</w:t>
                      </w:r>
                    </w:p>
                    <w:p w14:paraId="58F9580A">
                      <w:r>
                        <w:t xml:space="preserve">      this.content = ''</w:t>
                      </w:r>
                    </w:p>
                    <w:p w14:paraId="2CB192BB">
                      <w:r>
                        <w:t xml:space="preserve">    },</w:t>
                      </w:r>
                    </w:p>
                    <w:p w14:paraId="0A2E3A3E">
                      <w:r>
                        <w:t xml:space="preserve">    undo() {</w:t>
                      </w:r>
                    </w:p>
                    <w:p w14:paraId="1F135343">
                      <w:r>
                        <w:t xml:space="preserve">      if (this.history.length &gt; 0) {</w:t>
                      </w:r>
                    </w:p>
                    <w:p w14:paraId="76E3F062">
                      <w:r>
                        <w:t xml:space="preserve">        this.content = this.history.pop()</w:t>
                      </w:r>
                    </w:p>
                    <w:p w14:paraId="24B734C6">
                      <w:r>
                        <w:t xml:space="preserve">      }</w:t>
                      </w:r>
                    </w:p>
                    <w:p w14:paraId="0E493180">
                      <w:r>
                        <w:t xml:space="preserve">    },</w:t>
                      </w:r>
                    </w:p>
                    <w:p w14:paraId="3449A0DA">
                      <w:r>
                        <w:t xml:space="preserve">    saveContent() {</w:t>
                      </w:r>
                    </w:p>
                    <w:p w14:paraId="7EB675B3">
                      <w:r>
                        <w:t xml:space="preserve">      if (this.content.trim()) {</w:t>
                      </w:r>
                    </w:p>
                    <w:p w14:paraId="5228F441">
                      <w:r>
                        <w:t xml:space="preserve">        console.log('自动保存:', this.content)</w:t>
                      </w:r>
                    </w:p>
                    <w:p w14:paraId="13FFEB8C">
                      <w:r>
                        <w:t xml:space="preserve">      }</w:t>
                      </w:r>
                    </w:p>
                    <w:p w14:paraId="58D249DB">
                      <w:r>
                        <w:t xml:space="preserve">    }</w:t>
                      </w:r>
                    </w:p>
                    <w:p w14:paraId="20A54EB7">
                      <w:r>
                        <w:t xml:space="preserve">  }</w:t>
                      </w:r>
                    </w:p>
                    <w:p w14:paraId="3E7A7D14">
                      <w:r>
                        <w:t>}</w:t>
                      </w:r>
                    </w:p>
                    <w:p w14:paraId="75D914AD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8DA6BE6">
      <w:r>
        <w:rPr>
          <w:b/>
        </w:rPr>
        <w:t>记住</w:t>
      </w:r>
      <w:r>
        <w:t>：修饰符是工具，不是目的。用对了能让代码优雅，用多了反而让代码难懂。</w:t>
      </w:r>
      <w:r>
        <w:rPr>
          <w:b/>
        </w:rPr>
        <w:t>适度使用，清晰第一</w:t>
      </w:r>
      <w:r>
        <w:t>！</w:t>
      </w:r>
    </w:p>
    <w:p w14:paraId="6D185EEB"/>
    <w:p w14:paraId="50DC7ACE">
      <w:r>
        <w:rPr>
          <w:rFonts w:hint="eastAsia"/>
          <w:b/>
          <w:lang w:val="en-US" w:eastAsia="zh-CN"/>
        </w:rPr>
        <w:t>⑥</w:t>
      </w:r>
      <w:r>
        <w:rPr>
          <w:b/>
        </w:rPr>
        <w:t>用户:</w:t>
      </w:r>
    </w:p>
    <w:p w14:paraId="7B79E005">
      <w:r>
        <w:t>v-语句有哪些</w:t>
      </w:r>
    </w:p>
    <w:p w14:paraId="13CBB5B2">
      <w:r>
        <w:rPr>
          <w:b/>
        </w:rPr>
        <w:t>元宝:</w:t>
      </w:r>
    </w:p>
    <w:p w14:paraId="6047D52C">
      <w:pPr>
        <w:pStyle w:val="2"/>
      </w:pPr>
      <w:r>
        <w:t>Vue 指令（v-语句）完全指南</w:t>
      </w:r>
    </w:p>
    <w:p w14:paraId="5A910A0B">
      <w:r>
        <w:t xml:space="preserve">Vue 指令是带有 </w:t>
      </w:r>
      <w:r>
        <w:rPr>
          <w:rStyle w:val="24"/>
          <w:color w:val="D34097"/>
          <w:shd w:val="clear" w:fill="E9EBED"/>
        </w:rPr>
        <w:t>v-</w:t>
      </w:r>
      <w:r>
        <w:t xml:space="preserve"> 前缀的特殊属性，用于在模板中添加特殊行为。我给你</w:t>
      </w:r>
      <w:r>
        <w:rPr>
          <w:b/>
        </w:rPr>
        <w:t>系统地分类整理</w:t>
      </w:r>
      <w:r>
        <w:t>所有的 Vue 指令。</w:t>
      </w:r>
    </w:p>
    <w:p w14:paraId="54B631BE">
      <w:pPr>
        <w:pStyle w:val="3"/>
      </w:pPr>
      <w:r>
        <w:t>目录</w:t>
      </w:r>
    </w:p>
    <w:p w14:paraId="46DB25BC">
      <w:pPr>
        <w:numPr>
          <w:ilvl w:val="0"/>
          <w:numId w:val="24"/>
        </w:numPr>
      </w:pPr>
      <w:r>
        <w:rPr>
          <w:b/>
        </w:rPr>
        <w:t>核心指令</w:t>
      </w:r>
      <w:r>
        <w:t>（最常用）</w:t>
      </w:r>
    </w:p>
    <w:p w14:paraId="62216441">
      <w:pPr>
        <w:numPr>
          <w:ilvl w:val="0"/>
          <w:numId w:val="24"/>
        </w:numPr>
      </w:pPr>
      <w:r>
        <w:rPr>
          <w:b/>
        </w:rPr>
        <w:t>条件渲染</w:t>
      </w:r>
    </w:p>
    <w:p w14:paraId="6E6962BA">
      <w:pPr>
        <w:numPr>
          <w:ilvl w:val="0"/>
          <w:numId w:val="24"/>
        </w:numPr>
      </w:pPr>
      <w:r>
        <w:rPr>
          <w:b/>
        </w:rPr>
        <w:t>列表渲染</w:t>
      </w:r>
    </w:p>
    <w:p w14:paraId="0EFE6509">
      <w:pPr>
        <w:numPr>
          <w:ilvl w:val="0"/>
          <w:numId w:val="24"/>
        </w:numPr>
      </w:pPr>
      <w:r>
        <w:rPr>
          <w:b/>
        </w:rPr>
        <w:t>事件处理</w:t>
      </w:r>
    </w:p>
    <w:p w14:paraId="774AB3E8">
      <w:pPr>
        <w:numPr>
          <w:ilvl w:val="0"/>
          <w:numId w:val="24"/>
        </w:numPr>
      </w:pPr>
      <w:r>
        <w:rPr>
          <w:b/>
        </w:rPr>
        <w:t>表单绑定</w:t>
      </w:r>
    </w:p>
    <w:p w14:paraId="60B2BE63">
      <w:pPr>
        <w:numPr>
          <w:ilvl w:val="0"/>
          <w:numId w:val="24"/>
        </w:numPr>
      </w:pPr>
      <w:r>
        <w:rPr>
          <w:b/>
        </w:rPr>
        <w:t>插槽相关</w:t>
      </w:r>
    </w:p>
    <w:p w14:paraId="450BBC69">
      <w:pPr>
        <w:numPr>
          <w:ilvl w:val="0"/>
          <w:numId w:val="24"/>
        </w:numPr>
      </w:pPr>
      <w:r>
        <w:rPr>
          <w:b/>
        </w:rPr>
        <w:t>特殊指令</w:t>
      </w:r>
    </w:p>
    <w:p w14:paraId="0F725E31">
      <w:pPr>
        <w:numPr>
          <w:ilvl w:val="0"/>
          <w:numId w:val="24"/>
        </w:numPr>
      </w:pPr>
      <w:r>
        <w:rPr>
          <w:b/>
        </w:rPr>
        <w:t>Vue 3 新增指令</w:t>
      </w:r>
    </w:p>
    <w:p w14:paraId="28659DD1">
      <w:pPr>
        <w:numPr>
          <w:ilvl w:val="0"/>
          <w:numId w:val="24"/>
        </w:numPr>
      </w:pPr>
      <w:r>
        <w:rPr>
          <w:b/>
        </w:rPr>
        <w:t>自定义指令</w:t>
      </w:r>
    </w:p>
    <w:p w14:paraId="067FD77C">
      <w:pPr>
        <w:pBdr>
          <w:bottom w:val="single" w:color="020201" w:sz="4" w:space="0"/>
        </w:pBdr>
      </w:pPr>
    </w:p>
    <w:p w14:paraId="32C86331">
      <w:pPr>
        <w:pStyle w:val="3"/>
      </w:pPr>
      <w:r>
        <w:t>1. 核心指令（8个最常用）</w:t>
      </w:r>
    </w:p>
    <w:p w14:paraId="5D7F24D0">
      <w:pPr>
        <w:pStyle w:val="4"/>
      </w:pPr>
      <w:r>
        <w:t xml:space="preserve">1.1 </w:t>
      </w:r>
      <w:r>
        <w:rPr>
          <w:rStyle w:val="24"/>
          <w:color w:val="D34097"/>
          <w:shd w:val="clear" w:fill="E9EBED"/>
        </w:rPr>
        <w:t>v-bind</w:t>
      </w:r>
      <w:r>
        <w:t xml:space="preserve"> - 动态绑定属性</w:t>
      </w:r>
    </w:p>
    <w:p w14:paraId="65827B73">
      <w:r>
        <w:rPr>
          <w:b/>
        </w:rPr>
        <w:t>缩写</w:t>
      </w:r>
      <w:r>
        <w:t>：</w:t>
      </w:r>
      <w:r>
        <w:rPr>
          <w:rStyle w:val="24"/>
          <w:color w:val="D34097"/>
          <w:shd w:val="clear" w:fill="E9EBED"/>
        </w:rPr>
        <w:t>:</w:t>
      </w:r>
    </w:p>
    <w:p w14:paraId="383DB70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70" name="文本框 7ad26u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BB2CDDB">
                            <w:r>
                              <w:t>&lt;!-- 绑定属性 --&gt;</w:t>
                            </w:r>
                          </w:p>
                          <w:p w14:paraId="7DEACF7E">
                            <w:r>
                              <w:t>&lt;img :src="imageSrc"&gt;</w:t>
                            </w:r>
                          </w:p>
                          <w:p w14:paraId="7731414E">
                            <w:r>
                              <w:t>&lt;a :href="url"&gt;链接&lt;/a&gt;</w:t>
                            </w:r>
                          </w:p>
                          <w:p w14:paraId="2511E883"/>
                          <w:p w14:paraId="4764DF9B">
                            <w:r>
                              <w:t>&lt;!-- 绑定 class --&gt;</w:t>
                            </w:r>
                          </w:p>
                          <w:p w14:paraId="787DE7B2">
                            <w:r>
                              <w:t>&lt;div :class="{ active: isActive, 'text-danger': hasError }"&gt;&lt;/div&gt;</w:t>
                            </w:r>
                          </w:p>
                          <w:p w14:paraId="29FE1164"/>
                          <w:p w14:paraId="038BF239">
                            <w:r>
                              <w:t>&lt;!-- 绑定 style --&gt;</w:t>
                            </w:r>
                          </w:p>
                          <w:p w14:paraId="59CF0496">
                            <w:r>
                              <w:t>&lt;div :style="{ color: activeColor, fontSize: fontSize + 'px' }"&gt;&lt;/div&gt;</w:t>
                            </w:r>
                          </w:p>
                          <w:p w14:paraId="1D7DEE2F"/>
                          <w:p w14:paraId="511DDD83">
                            <w:r>
                              <w:t>&lt;!-- 绑定多个属性 --&gt;</w:t>
                            </w:r>
                          </w:p>
                          <w:p w14:paraId="582FD771">
                            <w:r>
                              <w:t>&lt;div v-bind="objectOfAttrs"&gt;&lt;/div&gt;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7ad26u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ZMPl8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BB2CDDB">
                      <w:r>
                        <w:t>&lt;!-- 绑定属性 --&gt;</w:t>
                      </w:r>
                    </w:p>
                    <w:p w14:paraId="7DEACF7E">
                      <w:r>
                        <w:t>&lt;img :src="imageSrc"&gt;</w:t>
                      </w:r>
                    </w:p>
                    <w:p w14:paraId="7731414E">
                      <w:r>
                        <w:t>&lt;a :href="url"&gt;链接&lt;/a&gt;</w:t>
                      </w:r>
                    </w:p>
                    <w:p w14:paraId="2511E883"/>
                    <w:p w14:paraId="4764DF9B">
                      <w:r>
                        <w:t>&lt;!-- 绑定 class --&gt;</w:t>
                      </w:r>
                    </w:p>
                    <w:p w14:paraId="787DE7B2">
                      <w:r>
                        <w:t>&lt;div :class="{ active: isActive, 'text-danger': hasError }"&gt;&lt;/div&gt;</w:t>
                      </w:r>
                    </w:p>
                    <w:p w14:paraId="29FE1164"/>
                    <w:p w14:paraId="038BF239">
                      <w:r>
                        <w:t>&lt;!-- 绑定 style --&gt;</w:t>
                      </w:r>
                    </w:p>
                    <w:p w14:paraId="59CF0496">
                      <w:r>
                        <w:t>&lt;div :style="{ color: activeColor, fontSize: fontSize + 'px' }"&gt;&lt;/div&gt;</w:t>
                      </w:r>
                    </w:p>
                    <w:p w14:paraId="1D7DEE2F"/>
                    <w:p w14:paraId="511DDD83">
                      <w:r>
                        <w:t>&lt;!-- 绑定多个属性 --&gt;</w:t>
                      </w:r>
                    </w:p>
                    <w:p w14:paraId="582FD771">
                      <w:r>
                        <w:t>&lt;div v-bind="objectOfAttrs"&gt;&lt;/div&gt;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25162A6">
      <w:pPr>
        <w:pStyle w:val="4"/>
      </w:pPr>
      <w:r>
        <w:t xml:space="preserve">1.2 </w:t>
      </w:r>
      <w:r>
        <w:rPr>
          <w:rStyle w:val="24"/>
          <w:color w:val="D34097"/>
          <w:shd w:val="clear" w:fill="E9EBED"/>
        </w:rPr>
        <w:t>v-on</w:t>
      </w:r>
      <w:r>
        <w:t xml:space="preserve"> - 监听事件</w:t>
      </w:r>
    </w:p>
    <w:p w14:paraId="46AD03BF">
      <w:r>
        <w:rPr>
          <w:b/>
        </w:rPr>
        <w:t>缩写</w:t>
      </w:r>
      <w:r>
        <w:t>：</w:t>
      </w:r>
      <w:r>
        <w:rPr>
          <w:rStyle w:val="24"/>
          <w:color w:val="D34097"/>
          <w:shd w:val="clear" w:fill="E9EBED"/>
        </w:rPr>
        <w:t>@</w:t>
      </w:r>
    </w:p>
    <w:p w14:paraId="190E29C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72" name="文本框 dp7vc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CBCBBC0">
                            <w:r>
                              <w:t>&lt;!-- 监听事件 --&gt;</w:t>
                            </w:r>
                          </w:p>
                          <w:p w14:paraId="38D15067">
                            <w:r>
                              <w:t>&lt;button @click="handleClick"&gt;点击&lt;/button&gt;</w:t>
                            </w:r>
                          </w:p>
                          <w:p w14:paraId="2FE72C0F">
                            <w:r>
                              <w:t>&lt;input @input="onInput" @keyup.enter="submit"&gt;</w:t>
                            </w:r>
                          </w:p>
                          <w:p w14:paraId="68EA4948"/>
                          <w:p w14:paraId="3BBA6923">
                            <w:r>
                              <w:t>&lt;!-- 传递参数 --&gt;</w:t>
                            </w:r>
                          </w:p>
                          <w:p w14:paraId="2DABBF21">
                            <w:r>
                              <w:t>&lt;button @click="sayHello('Vue')"&gt;打招呼&lt;/button&gt;</w:t>
                            </w:r>
                          </w:p>
                          <w:p w14:paraId="6B705333"/>
                          <w:p w14:paraId="36DE136E">
                            <w:r>
                              <w:t>&lt;!-- 访问原生事件 --&gt;</w:t>
                            </w:r>
                          </w:p>
                          <w:p w14:paraId="52A53A85">
                            <w:r>
                              <w:t>&lt;button @click="warn('未保存', $event)"&gt;保存&lt;/button&gt;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p7vc2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oulg&#10;p1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CBCBBC0">
                      <w:r>
                        <w:t>&lt;!-- 监听事件 --&gt;</w:t>
                      </w:r>
                    </w:p>
                    <w:p w14:paraId="38D15067">
                      <w:r>
                        <w:t>&lt;button @click="handleClick"&gt;点击&lt;/button&gt;</w:t>
                      </w:r>
                    </w:p>
                    <w:p w14:paraId="2FE72C0F">
                      <w:r>
                        <w:t>&lt;input @input="onInput" @keyup.enter="submit"&gt;</w:t>
                      </w:r>
                    </w:p>
                    <w:p w14:paraId="68EA4948"/>
                    <w:p w14:paraId="3BBA6923">
                      <w:r>
                        <w:t>&lt;!-- 传递参数 --&gt;</w:t>
                      </w:r>
                    </w:p>
                    <w:p w14:paraId="2DABBF21">
                      <w:r>
                        <w:t>&lt;button @click="sayHello('Vue')"&gt;打招呼&lt;/button&gt;</w:t>
                      </w:r>
                    </w:p>
                    <w:p w14:paraId="6B705333"/>
                    <w:p w14:paraId="36DE136E">
                      <w:r>
                        <w:t>&lt;!-- 访问原生事件 --&gt;</w:t>
                      </w:r>
                    </w:p>
                    <w:p w14:paraId="52A53A85">
                      <w:r>
                        <w:t>&lt;button @click="warn('未保存', $event)"&gt;保存&lt;/button&gt;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BB32222">
      <w:pPr>
        <w:pStyle w:val="4"/>
      </w:pPr>
      <w:r>
        <w:t xml:space="preserve">1.3 </w:t>
      </w:r>
      <w:r>
        <w:rPr>
          <w:rStyle w:val="24"/>
          <w:color w:val="D34097"/>
          <w:shd w:val="clear" w:fill="E9EBED"/>
        </w:rPr>
        <w:t>v-model</w:t>
      </w:r>
      <w:r>
        <w:t xml:space="preserve"> - 双向数据绑定</w:t>
      </w:r>
    </w:p>
    <w:p w14:paraId="394F717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74" name="文本框 ut28y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650298F">
                            <w:r>
                              <w:t>&lt;!-- 文本输入 --&gt;</w:t>
                            </w:r>
                          </w:p>
                          <w:p w14:paraId="19A51AA7">
                            <w:r>
                              <w:t>&lt;input v-model="message" placeholder="输入内容"&gt;</w:t>
                            </w:r>
                          </w:p>
                          <w:p w14:paraId="4BD8E11B"/>
                          <w:p w14:paraId="2691AEE9">
                            <w:r>
                              <w:t>&lt;!-- 多行文本 --&gt;</w:t>
                            </w:r>
                          </w:p>
                          <w:p w14:paraId="4373B222">
                            <w:r>
                              <w:t>&lt;textarea v-model="content"&gt;&lt;/textarea&gt;</w:t>
                            </w:r>
                          </w:p>
                          <w:p w14:paraId="3DDCEB62"/>
                          <w:p w14:paraId="06C0D293">
                            <w:r>
                              <w:t>&lt;!-- 复选框 --&gt;</w:t>
                            </w:r>
                          </w:p>
                          <w:p w14:paraId="0D3740C4">
                            <w:r>
                              <w:t>&lt;input type="checkbox" v-model="checked"&gt;</w:t>
                            </w:r>
                          </w:p>
                          <w:p w14:paraId="15F9C6DC"/>
                          <w:p w14:paraId="1B413313">
                            <w:r>
                              <w:t>&lt;!-- 单选按钮 --&gt;</w:t>
                            </w:r>
                          </w:p>
                          <w:p w14:paraId="69033062">
                            <w:r>
                              <w:t>&lt;input type="radio" v-model="picked" value="a"&gt;</w:t>
                            </w:r>
                          </w:p>
                          <w:p w14:paraId="79F19CCA"/>
                          <w:p w14:paraId="5A44D8D6">
                            <w:r>
                              <w:t>&lt;!-- 下拉选择 --&gt;</w:t>
                            </w:r>
                          </w:p>
                          <w:p w14:paraId="77389DBE">
                            <w:r>
                              <w:t>&lt;select v-model="selected"&gt;</w:t>
                            </w:r>
                          </w:p>
                          <w:p w14:paraId="5326097A">
                            <w:r>
                              <w:t xml:space="preserve">  &lt;option disabled value=""&gt;请选择&lt;/option&gt;</w:t>
                            </w:r>
                          </w:p>
                          <w:p w14:paraId="4EC2174F">
                            <w:r>
                              <w:t xml:space="preserve">  &lt;option value="A"&gt;选项A&lt;/option&gt;</w:t>
                            </w:r>
                          </w:p>
                          <w:p w14:paraId="09090916">
                            <w:r>
                              <w:t>&lt;/select&gt;</w:t>
                            </w:r>
                          </w:p>
                          <w:p w14:paraId="16EAFC91"/>
                          <w:p w14:paraId="586118E6">
                            <w:r>
                              <w:t>&lt;!-- 修饰符 --&gt;</w:t>
                            </w:r>
                          </w:p>
                          <w:p w14:paraId="481180FC">
                            <w:r>
                              <w:t>&lt;input v-model.lazy="msg"&gt;    &lt;!-- 在 change 事件后同步 --&gt;</w:t>
                            </w:r>
                          </w:p>
                          <w:p w14:paraId="2BC096FA">
                            <w:r>
                              <w:t>&lt;input v-model.number="age"&gt;  &lt;!-- 自动转为数字 --&gt;</w:t>
                            </w:r>
                          </w:p>
                          <w:p w14:paraId="44C9C156">
                            <w:r>
                              <w:t>&lt;input v-model.trim="text"&gt;   &lt;!-- 自动去除首尾空格 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ut28yc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swRs&#10;G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650298F">
                      <w:r>
                        <w:t>&lt;!-- 文本输入 --&gt;</w:t>
                      </w:r>
                    </w:p>
                    <w:p w14:paraId="19A51AA7">
                      <w:r>
                        <w:t>&lt;input v-model="message" placeholder="输入内容"&gt;</w:t>
                      </w:r>
                    </w:p>
                    <w:p w14:paraId="4BD8E11B"/>
                    <w:p w14:paraId="2691AEE9">
                      <w:r>
                        <w:t>&lt;!-- 多行文本 --&gt;</w:t>
                      </w:r>
                    </w:p>
                    <w:p w14:paraId="4373B222">
                      <w:r>
                        <w:t>&lt;textarea v-model="content"&gt;&lt;/textarea&gt;</w:t>
                      </w:r>
                    </w:p>
                    <w:p w14:paraId="3DDCEB62"/>
                    <w:p w14:paraId="06C0D293">
                      <w:r>
                        <w:t>&lt;!-- 复选框 --&gt;</w:t>
                      </w:r>
                    </w:p>
                    <w:p w14:paraId="0D3740C4">
                      <w:r>
                        <w:t>&lt;input type="checkbox" v-model="checked"&gt;</w:t>
                      </w:r>
                    </w:p>
                    <w:p w14:paraId="15F9C6DC"/>
                    <w:p w14:paraId="1B413313">
                      <w:r>
                        <w:t>&lt;!-- 单选按钮 --&gt;</w:t>
                      </w:r>
                    </w:p>
                    <w:p w14:paraId="69033062">
                      <w:r>
                        <w:t>&lt;input type="radio" v-model="picked" value="a"&gt;</w:t>
                      </w:r>
                    </w:p>
                    <w:p w14:paraId="79F19CCA"/>
                    <w:p w14:paraId="5A44D8D6">
                      <w:r>
                        <w:t>&lt;!-- 下拉选择 --&gt;</w:t>
                      </w:r>
                    </w:p>
                    <w:p w14:paraId="77389DBE">
                      <w:r>
                        <w:t>&lt;select v-model="selected"&gt;</w:t>
                      </w:r>
                    </w:p>
                    <w:p w14:paraId="5326097A">
                      <w:r>
                        <w:t xml:space="preserve">  &lt;option disabled value=""&gt;请选择&lt;/option&gt;</w:t>
                      </w:r>
                    </w:p>
                    <w:p w14:paraId="4EC2174F">
                      <w:r>
                        <w:t xml:space="preserve">  &lt;option value="A"&gt;选项A&lt;/option&gt;</w:t>
                      </w:r>
                    </w:p>
                    <w:p w14:paraId="09090916">
                      <w:r>
                        <w:t>&lt;/select&gt;</w:t>
                      </w:r>
                    </w:p>
                    <w:p w14:paraId="16EAFC91"/>
                    <w:p w14:paraId="586118E6">
                      <w:r>
                        <w:t>&lt;!-- 修饰符 --&gt;</w:t>
                      </w:r>
                    </w:p>
                    <w:p w14:paraId="481180FC">
                      <w:r>
                        <w:t>&lt;input v-model.lazy="msg"&gt;    &lt;!-- 在 change 事件后同步 --&gt;</w:t>
                      </w:r>
                    </w:p>
                    <w:p w14:paraId="2BC096FA">
                      <w:r>
                        <w:t>&lt;input v-model.number="age"&gt;  &lt;!-- 自动转为数字 --&gt;</w:t>
                      </w:r>
                    </w:p>
                    <w:p w14:paraId="44C9C156">
                      <w:r>
                        <w:t>&lt;input v-model.trim="text"&gt;   &lt;!-- 自动去除首尾空格 --&gt;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B9CFBE2">
      <w:pPr>
        <w:pStyle w:val="4"/>
      </w:pPr>
      <w:r>
        <w:t xml:space="preserve">1.4 </w:t>
      </w:r>
      <w:r>
        <w:rPr>
          <w:rStyle w:val="24"/>
          <w:color w:val="D34097"/>
          <w:shd w:val="clear" w:fill="E9EBED"/>
        </w:rPr>
        <w:t>v-text</w:t>
      </w:r>
      <w:r>
        <w:t xml:space="preserve"> - 更新元素的 textContent</w:t>
      </w:r>
    </w:p>
    <w:p w14:paraId="79045FD8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76" name="文本框 qi67u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1646C97">
                            <w:r>
                              <w:t>&lt;!-- 等价于 {{ message }} --&gt;</w:t>
                            </w:r>
                          </w:p>
                          <w:p w14:paraId="3DD87A4D">
                            <w:r>
                              <w:t>&lt;span v-text="message"&gt;&lt;/span&gt;</w:t>
                            </w:r>
                          </w:p>
                          <w:p w14:paraId="5103DD96"/>
                          <w:p w14:paraId="407EE857">
                            <w:r>
                              <w:t>&lt;!-- 区别 --&gt;</w:t>
                            </w:r>
                          </w:p>
                          <w:p w14:paraId="1B24A4A5">
                            <w:r>
                              <w:t>&lt;span&gt;Message: {{ message }}&lt;/span&gt;  &lt;!-- 会显示 "Message: hello" --&gt;</w:t>
                            </w:r>
                          </w:p>
                          <w:p w14:paraId="75DDD1E4">
                            <w:r>
                              <w:t>&lt;span v-text="message"&gt;&lt;/span&gt;        &lt;!-- 只显示 "hello" 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i67u5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5y6o&#10;V1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1646C97">
                      <w:r>
                        <w:t>&lt;!-- 等价于 {{ message }} --&gt;</w:t>
                      </w:r>
                    </w:p>
                    <w:p w14:paraId="3DD87A4D">
                      <w:r>
                        <w:t>&lt;span v-text="message"&gt;&lt;/span&gt;</w:t>
                      </w:r>
                    </w:p>
                    <w:p w14:paraId="5103DD96"/>
                    <w:p w14:paraId="407EE857">
                      <w:r>
                        <w:t>&lt;!-- 区别 --&gt;</w:t>
                      </w:r>
                    </w:p>
                    <w:p w14:paraId="1B24A4A5">
                      <w:r>
                        <w:t>&lt;span&gt;Message: {{ message }}&lt;/span&gt;  &lt;!-- 会显示 "Message: hello" --&gt;</w:t>
                      </w:r>
                    </w:p>
                    <w:p w14:paraId="75DDD1E4">
                      <w:r>
                        <w:t>&lt;span v-text="message"&gt;&lt;/span&gt;        &lt;!-- 只显示 "hello" --&gt;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5601F29">
      <w:pPr>
        <w:pStyle w:val="4"/>
      </w:pPr>
      <w:r>
        <w:t xml:space="preserve">1.5 </w:t>
      </w:r>
      <w:r>
        <w:rPr>
          <w:rStyle w:val="24"/>
          <w:color w:val="D34097"/>
          <w:shd w:val="clear" w:fill="E9EBED"/>
        </w:rPr>
        <w:t>v-html</w:t>
      </w:r>
      <w:r>
        <w:t xml:space="preserve"> - 更新元素的 innerHTML</w:t>
      </w:r>
    </w:p>
    <w:p w14:paraId="4DAC505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78" name="文本框 9na80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21A7697">
                            <w:r>
                              <w:t>&lt;!-- 渲染 HTML --&gt;</w:t>
                            </w:r>
                          </w:p>
                          <w:p w14:paraId="71057099">
                            <w:r>
                              <w:t>&lt;p v-html="rawHtml"&gt;&lt;/p&gt;</w:t>
                            </w:r>
                          </w:p>
                          <w:p w14:paraId="6B1A6422"/>
                          <w:p w14:paraId="4F60D498">
                            <w:r>
                              <w:t>&lt;!-- 安全警告：容易导致 XSS 攻击，只用于可信内容 --&gt;</w:t>
                            </w:r>
                          </w:p>
                          <w:p w14:paraId="2AF51375">
                            <w:r>
                              <w:t>&lt;p v-html="userProvidedContent"&gt;&lt;/p&gt;  &lt;!-- 危险！ 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na80w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6J8q&#10;h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21A7697">
                      <w:r>
                        <w:t>&lt;!-- 渲染 HTML --&gt;</w:t>
                      </w:r>
                    </w:p>
                    <w:p w14:paraId="71057099">
                      <w:r>
                        <w:t>&lt;p v-html="rawHtml"&gt;&lt;/p&gt;</w:t>
                      </w:r>
                    </w:p>
                    <w:p w14:paraId="6B1A6422"/>
                    <w:p w14:paraId="4F60D498">
                      <w:r>
                        <w:t>&lt;!-- 安全警告：容易导致 XSS 攻击，只用于可信内容 --&gt;</w:t>
                      </w:r>
                    </w:p>
                    <w:p w14:paraId="2AF51375">
                      <w:r>
                        <w:t>&lt;p v-html="userProvidedContent"&gt;&lt;/p&gt;  &lt;!-- 危险！ --&gt;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74AA9E0">
      <w:pPr>
        <w:pStyle w:val="4"/>
      </w:pPr>
      <w:r>
        <w:t xml:space="preserve">1.6 </w:t>
      </w:r>
      <w:r>
        <w:rPr>
          <w:rStyle w:val="24"/>
          <w:color w:val="D34097"/>
          <w:shd w:val="clear" w:fill="E9EBED"/>
        </w:rPr>
        <w:t>v-show</w:t>
      </w:r>
      <w:r>
        <w:t xml:space="preserve"> - 条件显示</w:t>
      </w:r>
    </w:p>
    <w:p w14:paraId="6EBAFDB5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80" name="文本框 bbigt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AD22809">
                            <w:r>
                              <w:t>&lt;!-- 通过 display: none 隐藏 --&gt;</w:t>
                            </w:r>
                          </w:p>
                          <w:p w14:paraId="1C9F1C6A">
                            <w:r>
                              <w:t>&lt;h1 v-show="isVisible"&gt;你好！&lt;/h1&gt;</w:t>
                            </w:r>
                          </w:p>
                          <w:p w14:paraId="1CB8EC20"/>
                          <w:p w14:paraId="3DBBF657">
                            <w:r>
                              <w:t>&lt;!-- 与 v-if 的区别 --&gt;</w:t>
                            </w:r>
                          </w:p>
                          <w:p w14:paraId="6B411E7E">
                            <w:r>
                              <w:t>&lt;div v-if="false"&gt;永远不会渲染&lt;/div&gt;      &lt;!-- 元素不存在于 DOM --&gt;</w:t>
                            </w:r>
                          </w:p>
                          <w:p w14:paraId="03A95777">
                            <w:r>
                              <w:t>&lt;div v-show="false"&gt;display: none&lt;/div&gt;   &lt;!-- 元素存在于 DOM 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bigtr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DrbGs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AD22809">
                      <w:r>
                        <w:t>&lt;!-- 通过 display: none 隐藏 --&gt;</w:t>
                      </w:r>
                    </w:p>
                    <w:p w14:paraId="1C9F1C6A">
                      <w:r>
                        <w:t>&lt;h1 v-show="isVisible"&gt;你好！&lt;/h1&gt;</w:t>
                      </w:r>
                    </w:p>
                    <w:p w14:paraId="1CB8EC20"/>
                    <w:p w14:paraId="3DBBF657">
                      <w:r>
                        <w:t>&lt;!-- 与 v-if 的区别 --&gt;</w:t>
                      </w:r>
                    </w:p>
                    <w:p w14:paraId="6B411E7E">
                      <w:r>
                        <w:t>&lt;div v-if="false"&gt;永远不会渲染&lt;/div&gt;      &lt;!-- 元素不存在于 DOM --&gt;</w:t>
                      </w:r>
                    </w:p>
                    <w:p w14:paraId="03A95777">
                      <w:r>
                        <w:t>&lt;div v-show="false"&gt;display: none&lt;/div&gt;   &lt;!-- 元素存在于 DOM --&gt;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9EA56A">
      <w:pPr>
        <w:pStyle w:val="4"/>
      </w:pPr>
      <w:r>
        <w:t xml:space="preserve">1.7 </w:t>
      </w:r>
      <w:r>
        <w:rPr>
          <w:rStyle w:val="24"/>
          <w:color w:val="D34097"/>
          <w:shd w:val="clear" w:fill="E9EBED"/>
        </w:rPr>
        <w:t>v-pre</w:t>
      </w:r>
      <w:r>
        <w:t xml:space="preserve"> - 跳过编译</w:t>
      </w:r>
    </w:p>
    <w:p w14:paraId="4D772498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82" name="文本框 51k5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52EACA4">
                            <w:r>
                              <w:t>&lt;!-- 原样输出，不进行编译 --&gt;</w:t>
                            </w:r>
                          </w:p>
                          <w:p w14:paraId="1AFB152A">
                            <w:r>
                              <w:t>&lt;span v-pre&gt;{{ 这里不会被编译 }}&lt;/span&gt;</w:t>
                            </w:r>
                          </w:p>
                          <w:p w14:paraId="7D76DEEC">
                            <w:r>
                              <w:t>&lt;!-- 显示: {{ 这里不会被编译 }} 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1k5do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JRb4&#10;l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52EACA4">
                      <w:r>
                        <w:t>&lt;!-- 原样输出，不进行编译 --&gt;</w:t>
                      </w:r>
                    </w:p>
                    <w:p w14:paraId="1AFB152A">
                      <w:r>
                        <w:t>&lt;span v-pre&gt;{{ 这里不会被编译 }}&lt;/span&gt;</w:t>
                      </w:r>
                    </w:p>
                    <w:p w14:paraId="7D76DEEC">
                      <w:r>
                        <w:t>&lt;!-- 显示: {{ 这里不会被编译 }} --&gt;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2967C0D">
      <w:pPr>
        <w:pStyle w:val="4"/>
      </w:pPr>
      <w:r>
        <w:t xml:space="preserve">1.8 </w:t>
      </w:r>
      <w:r>
        <w:rPr>
          <w:rStyle w:val="24"/>
          <w:color w:val="D34097"/>
          <w:shd w:val="clear" w:fill="E9EBED"/>
        </w:rPr>
        <w:t>v-cloak</w:t>
      </w:r>
      <w:r>
        <w:t xml:space="preserve"> - 隐藏未编译的模板</w:t>
      </w:r>
    </w:p>
    <w:p w14:paraId="134D392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84" name="文本框 o9fsc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49067E1">
                            <w:r>
                              <w:t>&lt;style&gt;</w:t>
                            </w:r>
                          </w:p>
                          <w:p w14:paraId="09B66615">
                            <w:r>
                              <w:t>[v-cloak] { display: none; }</w:t>
                            </w:r>
                          </w:p>
                          <w:p w14:paraId="17BFC8D7">
                            <w:r>
                              <w:t>&lt;/style&gt;</w:t>
                            </w:r>
                          </w:p>
                          <w:p w14:paraId="1D7D1121"/>
                          <w:p w14:paraId="1E577C04">
                            <w:r>
                              <w:t>&lt;div v-cloak&gt;</w:t>
                            </w:r>
                          </w:p>
                          <w:p w14:paraId="3E0A904A">
                            <w:r>
                              <w:t xml:space="preserve">  {{ message }}</w:t>
                            </w:r>
                          </w:p>
                          <w:p w14:paraId="685FB079">
                            <w:r>
                              <w:t>&lt;/div&gt;</w:t>
                            </w:r>
                          </w:p>
                          <w:p w14:paraId="78B090D5">
                            <w:r>
                              <w:t>&lt;!-- 在 Vue 实例准备完毕前隐藏，避免闪现未编译的 Mustache 标签 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o9fsci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K8eF7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49067E1">
                      <w:r>
                        <w:t>&lt;style&gt;</w:t>
                      </w:r>
                    </w:p>
                    <w:p w14:paraId="09B66615">
                      <w:r>
                        <w:t>[v-cloak] { display: none; }</w:t>
                      </w:r>
                    </w:p>
                    <w:p w14:paraId="17BFC8D7">
                      <w:r>
                        <w:t>&lt;/style&gt;</w:t>
                      </w:r>
                    </w:p>
                    <w:p w14:paraId="1D7D1121"/>
                    <w:p w14:paraId="1E577C04">
                      <w:r>
                        <w:t>&lt;div v-cloak&gt;</w:t>
                      </w:r>
                    </w:p>
                    <w:p w14:paraId="3E0A904A">
                      <w:r>
                        <w:t xml:space="preserve">  {{ message }}</w:t>
                      </w:r>
                    </w:p>
                    <w:p w14:paraId="685FB079">
                      <w:r>
                        <w:t>&lt;/div&gt;</w:t>
                      </w:r>
                    </w:p>
                    <w:p w14:paraId="78B090D5">
                      <w:r>
                        <w:t>&lt;!-- 在 Vue 实例准备完毕前隐藏，避免闪现未编译的 Mustache 标签 --&gt;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A8E592">
      <w:pPr>
        <w:pBdr>
          <w:bottom w:val="single" w:color="020201" w:sz="4" w:space="0"/>
        </w:pBdr>
      </w:pPr>
    </w:p>
    <w:p w14:paraId="1C631C59">
      <w:pPr>
        <w:pStyle w:val="3"/>
      </w:pPr>
      <w:r>
        <w:t>2. 条件渲染</w:t>
      </w:r>
    </w:p>
    <w:p w14:paraId="657D9022">
      <w:pPr>
        <w:pStyle w:val="4"/>
      </w:pPr>
      <w:r>
        <w:t xml:space="preserve">2.1 </w:t>
      </w:r>
      <w:r>
        <w:rPr>
          <w:rStyle w:val="24"/>
          <w:color w:val="D34097"/>
          <w:shd w:val="clear" w:fill="E9EBED"/>
        </w:rPr>
        <w:t>v-if</w:t>
      </w:r>
      <w:r>
        <w:t xml:space="preserve"> - 条件渲染</w:t>
      </w:r>
    </w:p>
    <w:p w14:paraId="31B633A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86" name="文本框 6p2t1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76312B8">
                            <w:r>
                              <w:t>&lt;!-- 单个条件 --&gt;</w:t>
                            </w:r>
                          </w:p>
                          <w:p w14:paraId="0D720055">
                            <w:r>
                              <w:t>&lt;h1 v-if="awesome"&gt;Vue 太棒了！&lt;/h1&gt;</w:t>
                            </w:r>
                          </w:p>
                          <w:p w14:paraId="7D03AEB9"/>
                          <w:p w14:paraId="2B2E73C6">
                            <w:r>
                              <w:t>&lt;!-- 使用 template 包裹多个元素 --&gt;</w:t>
                            </w:r>
                          </w:p>
                          <w:p w14:paraId="20BD04B3">
                            <w:r>
                              <w:t>&lt;template v-if="ok"&gt;</w:t>
                            </w:r>
                          </w:p>
                          <w:p w14:paraId="163D629A">
                            <w:r>
                              <w:t xml:space="preserve">  &lt;h1&gt;标题&lt;/h1&gt;</w:t>
                            </w:r>
                          </w:p>
                          <w:p w14:paraId="0660CE04">
                            <w:r>
                              <w:t xml:space="preserve">  &lt;p&gt;段落 1&lt;/p&gt;</w:t>
                            </w:r>
                          </w:p>
                          <w:p w14:paraId="42274DC2">
                            <w:r>
                              <w:t xml:space="preserve">  &lt;p&gt;段落 2&lt;/p&gt;</w:t>
                            </w:r>
                          </w:p>
                          <w:p w14:paraId="2E357727">
                            <w:r>
                              <w:t>&lt;/template&gt;</w:t>
                            </w:r>
                          </w:p>
                          <w:p w14:paraId="0C663689"/>
                          <w:p w14:paraId="5C603786">
                            <w:r>
                              <w:t>&lt;!-- 配合 v-else --&gt;</w:t>
                            </w:r>
                          </w:p>
                          <w:p w14:paraId="6E28A61E">
                            <w:r>
                              <w:t>&lt;div v-if="Math.random() &gt; 0.5"&gt;大于 0.5&lt;/div&gt;</w:t>
                            </w:r>
                          </w:p>
                          <w:p w14:paraId="04B5705E">
                            <w:r>
                              <w:t>&lt;div v-else&gt;小于等于 0.5&lt;/div&gt;</w:t>
                            </w:r>
                          </w:p>
                          <w:p w14:paraId="7BD3ECE7"/>
                          <w:p w14:paraId="3F5756E6">
                            <w:r>
                              <w:t>&lt;!-- 配合 v-else-if --&gt;</w:t>
                            </w:r>
                          </w:p>
                          <w:p w14:paraId="7C8F6087">
                            <w:r>
                              <w:t>&lt;div v-if="type === 'A'"&gt;A&lt;/div&gt;</w:t>
                            </w:r>
                          </w:p>
                          <w:p w14:paraId="5F26CDCA">
                            <w:r>
                              <w:t>&lt;div v-else-if="type === 'B'"&gt;B&lt;/div&gt;</w:t>
                            </w:r>
                          </w:p>
                          <w:p w14:paraId="7F8FFB61">
                            <w:r>
                              <w:t>&lt;div v-else-if="type === 'C'"&gt;C&lt;/div&gt;</w:t>
                            </w:r>
                          </w:p>
                          <w:p w14:paraId="0E114AF3">
                            <w:r>
                              <w:t>&lt;div v-else&gt;Not A/B/C&lt;/div&gt;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p2t1k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lAEI&#10;8F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76312B8">
                      <w:r>
                        <w:t>&lt;!-- 单个条件 --&gt;</w:t>
                      </w:r>
                    </w:p>
                    <w:p w14:paraId="0D720055">
                      <w:r>
                        <w:t>&lt;h1 v-if="awesome"&gt;Vue 太棒了！&lt;/h1&gt;</w:t>
                      </w:r>
                    </w:p>
                    <w:p w14:paraId="7D03AEB9"/>
                    <w:p w14:paraId="2B2E73C6">
                      <w:r>
                        <w:t>&lt;!-- 使用 template 包裹多个元素 --&gt;</w:t>
                      </w:r>
                    </w:p>
                    <w:p w14:paraId="20BD04B3">
                      <w:r>
                        <w:t>&lt;template v-if="ok"&gt;</w:t>
                      </w:r>
                    </w:p>
                    <w:p w14:paraId="163D629A">
                      <w:r>
                        <w:t xml:space="preserve">  &lt;h1&gt;标题&lt;/h1&gt;</w:t>
                      </w:r>
                    </w:p>
                    <w:p w14:paraId="0660CE04">
                      <w:r>
                        <w:t xml:space="preserve">  &lt;p&gt;段落 1&lt;/p&gt;</w:t>
                      </w:r>
                    </w:p>
                    <w:p w14:paraId="42274DC2">
                      <w:r>
                        <w:t xml:space="preserve">  &lt;p&gt;段落 2&lt;/p&gt;</w:t>
                      </w:r>
                    </w:p>
                    <w:p w14:paraId="2E357727">
                      <w:r>
                        <w:t>&lt;/template&gt;</w:t>
                      </w:r>
                    </w:p>
                    <w:p w14:paraId="0C663689"/>
                    <w:p w14:paraId="5C603786">
                      <w:r>
                        <w:t>&lt;!-- 配合 v-else --&gt;</w:t>
                      </w:r>
                    </w:p>
                    <w:p w14:paraId="6E28A61E">
                      <w:r>
                        <w:t>&lt;div v-if="Math.random() &gt; 0.5"&gt;大于 0.5&lt;/div&gt;</w:t>
                      </w:r>
                    </w:p>
                    <w:p w14:paraId="04B5705E">
                      <w:r>
                        <w:t>&lt;div v-else&gt;小于等于 0.5&lt;/div&gt;</w:t>
                      </w:r>
                    </w:p>
                    <w:p w14:paraId="7BD3ECE7"/>
                    <w:p w14:paraId="3F5756E6">
                      <w:r>
                        <w:t>&lt;!-- 配合 v-else-if --&gt;</w:t>
                      </w:r>
                    </w:p>
                    <w:p w14:paraId="7C8F6087">
                      <w:r>
                        <w:t>&lt;div v-if="type === 'A'"&gt;A&lt;/div&gt;</w:t>
                      </w:r>
                    </w:p>
                    <w:p w14:paraId="5F26CDCA">
                      <w:r>
                        <w:t>&lt;div v-else-if="type === 'B'"&gt;B&lt;/div&gt;</w:t>
                      </w:r>
                    </w:p>
                    <w:p w14:paraId="7F8FFB61">
                      <w:r>
                        <w:t>&lt;div v-else-if="type === 'C'"&gt;C&lt;/div&gt;</w:t>
                      </w:r>
                    </w:p>
                    <w:p w14:paraId="0E114AF3">
                      <w:r>
                        <w:t>&lt;div v-else&gt;Not A/B/C&lt;/div&gt;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39A78AE">
      <w:pPr>
        <w:pStyle w:val="4"/>
      </w:pPr>
      <w:r>
        <w:t xml:space="preserve">2.2 </w:t>
      </w:r>
      <w:r>
        <w:rPr>
          <w:rStyle w:val="24"/>
          <w:color w:val="D34097"/>
          <w:shd w:val="clear" w:fill="E9EBED"/>
        </w:rPr>
        <w:t>v-else</w:t>
      </w:r>
      <w:r>
        <w:t xml:space="preserve"> - 配合 v-if</w:t>
      </w:r>
    </w:p>
    <w:p w14:paraId="50B6C96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88" name="文本框 nxiao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A771523">
                            <w:r>
                              <w:t>&lt;button @click="show = !show"&gt;切换&lt;/button&gt;</w:t>
                            </w:r>
                          </w:p>
                          <w:p w14:paraId="0EF170BD"/>
                          <w:p w14:paraId="31241C55">
                            <w:r>
                              <w:t>&lt;div v-if="show"&gt;现在你看到我了&lt;/div&gt;</w:t>
                            </w:r>
                          </w:p>
                          <w:p w14:paraId="1B187282">
                            <w:r>
                              <w:t>&lt;div v-else&gt;现在你看到的是另一个&lt;/div&gt;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nxiaoc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y4O7n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A771523">
                      <w:r>
                        <w:t>&lt;button @click="show = !show"&gt;切换&lt;/button&gt;</w:t>
                      </w:r>
                    </w:p>
                    <w:p w14:paraId="0EF170BD"/>
                    <w:p w14:paraId="31241C55">
                      <w:r>
                        <w:t>&lt;div v-if="show"&gt;现在你看到我了&lt;/div&gt;</w:t>
                      </w:r>
                    </w:p>
                    <w:p w14:paraId="1B187282">
                      <w:r>
                        <w:t>&lt;div v-else&gt;现在你看到的是另一个&lt;/div&gt;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3D06411">
      <w:pPr>
        <w:pStyle w:val="4"/>
      </w:pPr>
      <w:r>
        <w:t xml:space="preserve">2.3 </w:t>
      </w:r>
      <w:r>
        <w:rPr>
          <w:rStyle w:val="24"/>
          <w:color w:val="D34097"/>
          <w:shd w:val="clear" w:fill="E9EBED"/>
        </w:rPr>
        <w:t>v-else-if</w:t>
      </w:r>
      <w:r>
        <w:t xml:space="preserve"> - 多重条件</w:t>
      </w:r>
    </w:p>
    <w:p w14:paraId="43A6C157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90" name="文本框 y467o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A04C667">
                            <w:r>
                              <w:t>&lt;div v-if="score &gt;= 90"&gt;优秀&lt;/div&gt;</w:t>
                            </w:r>
                          </w:p>
                          <w:p w14:paraId="129159DC">
                            <w:r>
                              <w:t>&lt;div v-else-if="score &gt;= 80"&gt;良好&lt;/div&gt;</w:t>
                            </w:r>
                          </w:p>
                          <w:p w14:paraId="55E00D6E">
                            <w:r>
                              <w:t>&lt;div v-else-if="score &gt;= 60"&gt;及格&lt;/div&gt;</w:t>
                            </w:r>
                          </w:p>
                          <w:p w14:paraId="03B07CC9">
                            <w:r>
                              <w:t>&lt;div v-else&gt;不及格&lt;/div&gt;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y467oc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B5hZ3p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A04C667">
                      <w:r>
                        <w:t>&lt;div v-if="score &gt;= 90"&gt;优秀&lt;/div&gt;</w:t>
                      </w:r>
                    </w:p>
                    <w:p w14:paraId="129159DC">
                      <w:r>
                        <w:t>&lt;div v-else-if="score &gt;= 80"&gt;良好&lt;/div&gt;</w:t>
                      </w:r>
                    </w:p>
                    <w:p w14:paraId="55E00D6E">
                      <w:r>
                        <w:t>&lt;div v-else-if="score &gt;= 60"&gt;及格&lt;/div&gt;</w:t>
                      </w:r>
                    </w:p>
                    <w:p w14:paraId="03B07CC9">
                      <w:r>
                        <w:t>&lt;div v-else&gt;不及格&lt;/div&gt;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2A3C2E0">
      <w:pPr>
        <w:pBdr>
          <w:bottom w:val="single" w:color="020201" w:sz="4" w:space="0"/>
        </w:pBdr>
      </w:pPr>
    </w:p>
    <w:p w14:paraId="6CB8E322">
      <w:pPr>
        <w:pStyle w:val="3"/>
      </w:pPr>
      <w:r>
        <w:t>3. 列表渲染</w:t>
      </w:r>
    </w:p>
    <w:p w14:paraId="4FB7BDE0">
      <w:pPr>
        <w:pStyle w:val="4"/>
      </w:pPr>
      <w:r>
        <w:t xml:space="preserve">3.1 </w:t>
      </w:r>
      <w:r>
        <w:rPr>
          <w:rStyle w:val="24"/>
          <w:color w:val="D34097"/>
          <w:shd w:val="clear" w:fill="E9EBED"/>
        </w:rPr>
        <w:t>v-for</w:t>
      </w:r>
      <w:r>
        <w:t xml:space="preserve"> - 列表渲染</w:t>
      </w:r>
    </w:p>
    <w:p w14:paraId="231ACC1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92" name="文本框 eyt62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06A7F73">
                            <w:r>
                              <w:t>&lt;!-- 遍历数组 --&gt;</w:t>
                            </w:r>
                          </w:p>
                          <w:p w14:paraId="34A0B967">
                            <w:r>
                              <w:t>&lt;ul&gt;</w:t>
                            </w:r>
                          </w:p>
                          <w:p w14:paraId="339F7B47">
                            <w:r>
                              <w:t xml:space="preserve">  &lt;li v-for="(item, index) in items" :key="item.id"&gt;</w:t>
                            </w:r>
                          </w:p>
                          <w:p w14:paraId="59DCC9E0">
                            <w:r>
                              <w:t xml:space="preserve">    {{ index }}: {{ item.message }}</w:t>
                            </w:r>
                          </w:p>
                          <w:p w14:paraId="0AD3AD2B">
                            <w:r>
                              <w:t xml:space="preserve">  &lt;/li&gt;</w:t>
                            </w:r>
                          </w:p>
                          <w:p w14:paraId="25B9AA78">
                            <w:r>
                              <w:t>&lt;/ul&gt;</w:t>
                            </w:r>
                          </w:p>
                          <w:p w14:paraId="3056BC47"/>
                          <w:p w14:paraId="7F5938F3">
                            <w:r>
                              <w:t>&lt;!-- 遍历对象 --&gt;</w:t>
                            </w:r>
                          </w:p>
                          <w:p w14:paraId="0C8B39FA">
                            <w:r>
                              <w:t>&lt;ul&gt;</w:t>
                            </w:r>
                          </w:p>
                          <w:p w14:paraId="0FFFF9C0">
                            <w:r>
                              <w:t xml:space="preserve">  &lt;li v-for="(value, key, index) in object"&gt;</w:t>
                            </w:r>
                          </w:p>
                          <w:p w14:paraId="3F5F2FF1">
                            <w:r>
                              <w:t xml:space="preserve">    {{ index }}. {{ key }}: {{ value }}</w:t>
                            </w:r>
                          </w:p>
                          <w:p w14:paraId="5F3C30DB">
                            <w:r>
                              <w:t xml:space="preserve">  &lt;/li&gt;</w:t>
                            </w:r>
                          </w:p>
                          <w:p w14:paraId="1A53D933">
                            <w:r>
                              <w:t>&lt;/ul&gt;</w:t>
                            </w:r>
                          </w:p>
                          <w:p w14:paraId="00A1B8E1"/>
                          <w:p w14:paraId="589B271D">
                            <w:r>
                              <w:t>&lt;!-- 遍历数字 --&gt;</w:t>
                            </w:r>
                          </w:p>
                          <w:p w14:paraId="6DB05B7F">
                            <w:r>
                              <w:t>&lt;span v-for="n in 10"&gt;{{ n }} &lt;/span&gt;</w:t>
                            </w:r>
                          </w:p>
                          <w:p w14:paraId="72E2FAFB"/>
                          <w:p w14:paraId="293BDFED">
                            <w:r>
                              <w:t>&lt;!-- 使用 of 作为分隔符（与 in 相同） --&gt;</w:t>
                            </w:r>
                          </w:p>
                          <w:p w14:paraId="0946E0AE">
                            <w:r>
                              <w:t>&lt;div v-for="item of items"&gt;&lt;/div&gt;</w:t>
                            </w:r>
                          </w:p>
                          <w:p w14:paraId="407E843A"/>
                          <w:p w14:paraId="4F29CDA6">
                            <w:r>
                              <w:t>&lt;!-- 配合 template --&gt;</w:t>
                            </w:r>
                          </w:p>
                          <w:p w14:paraId="4FD8DA39">
                            <w:r>
                              <w:t>&lt;template v-for="item in items"&gt;</w:t>
                            </w:r>
                          </w:p>
                          <w:p w14:paraId="25E08224">
                            <w:r>
                              <w:t xml:space="preserve">  &lt;span&gt;{{ item.text }}&lt;/span&gt;</w:t>
                            </w:r>
                          </w:p>
                          <w:p w14:paraId="5478F162">
                            <w:r>
                              <w:t xml:space="preserve">  &lt;button&gt;删除&lt;/button&gt;</w:t>
                            </w:r>
                          </w:p>
                          <w:p w14:paraId="462D2D67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eyt62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CTDh&#10;Q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06A7F73">
                      <w:r>
                        <w:t>&lt;!-- 遍历数组 --&gt;</w:t>
                      </w:r>
                    </w:p>
                    <w:p w14:paraId="34A0B967">
                      <w:r>
                        <w:t>&lt;ul&gt;</w:t>
                      </w:r>
                    </w:p>
                    <w:p w14:paraId="339F7B47">
                      <w:r>
                        <w:t xml:space="preserve">  &lt;li v-for="(item, index) in items" :key="item.id"&gt;</w:t>
                      </w:r>
                    </w:p>
                    <w:p w14:paraId="59DCC9E0">
                      <w:r>
                        <w:t xml:space="preserve">    {{ index }}: {{ item.message }}</w:t>
                      </w:r>
                    </w:p>
                    <w:p w14:paraId="0AD3AD2B">
                      <w:r>
                        <w:t xml:space="preserve">  &lt;/li&gt;</w:t>
                      </w:r>
                    </w:p>
                    <w:p w14:paraId="25B9AA78">
                      <w:r>
                        <w:t>&lt;/ul&gt;</w:t>
                      </w:r>
                    </w:p>
                    <w:p w14:paraId="3056BC47"/>
                    <w:p w14:paraId="7F5938F3">
                      <w:r>
                        <w:t>&lt;!-- 遍历对象 --&gt;</w:t>
                      </w:r>
                    </w:p>
                    <w:p w14:paraId="0C8B39FA">
                      <w:r>
                        <w:t>&lt;ul&gt;</w:t>
                      </w:r>
                    </w:p>
                    <w:p w14:paraId="0FFFF9C0">
                      <w:r>
                        <w:t xml:space="preserve">  &lt;li v-for="(value, key, index) in object"&gt;</w:t>
                      </w:r>
                    </w:p>
                    <w:p w14:paraId="3F5F2FF1">
                      <w:r>
                        <w:t xml:space="preserve">    {{ index }}. {{ key }}: {{ value }}</w:t>
                      </w:r>
                    </w:p>
                    <w:p w14:paraId="5F3C30DB">
                      <w:r>
                        <w:t xml:space="preserve">  &lt;/li&gt;</w:t>
                      </w:r>
                    </w:p>
                    <w:p w14:paraId="1A53D933">
                      <w:r>
                        <w:t>&lt;/ul&gt;</w:t>
                      </w:r>
                    </w:p>
                    <w:p w14:paraId="00A1B8E1"/>
                    <w:p w14:paraId="589B271D">
                      <w:r>
                        <w:t>&lt;!-- 遍历数字 --&gt;</w:t>
                      </w:r>
                    </w:p>
                    <w:p w14:paraId="6DB05B7F">
                      <w:r>
                        <w:t>&lt;span v-for="n in 10"&gt;{{ n }} &lt;/span&gt;</w:t>
                      </w:r>
                    </w:p>
                    <w:p w14:paraId="72E2FAFB"/>
                    <w:p w14:paraId="293BDFED">
                      <w:r>
                        <w:t>&lt;!-- 使用 of 作为分隔符（与 in 相同） --&gt;</w:t>
                      </w:r>
                    </w:p>
                    <w:p w14:paraId="0946E0AE">
                      <w:r>
                        <w:t>&lt;div v-for="item of items"&gt;&lt;/div&gt;</w:t>
                      </w:r>
                    </w:p>
                    <w:p w14:paraId="407E843A"/>
                    <w:p w14:paraId="4F29CDA6">
                      <w:r>
                        <w:t>&lt;!-- 配合 template --&gt;</w:t>
                      </w:r>
                    </w:p>
                    <w:p w14:paraId="4FD8DA39">
                      <w:r>
                        <w:t>&lt;template v-for="item in items"&gt;</w:t>
                      </w:r>
                    </w:p>
                    <w:p w14:paraId="25E08224">
                      <w:r>
                        <w:t xml:space="preserve">  &lt;span&gt;{{ item.text }}&lt;/span&gt;</w:t>
                      </w:r>
                    </w:p>
                    <w:p w14:paraId="5478F162">
                      <w:r>
                        <w:t xml:space="preserve">  &lt;button&gt;删除&lt;/button&gt;</w:t>
                      </w:r>
                    </w:p>
                    <w:p w14:paraId="462D2D67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5C5888A">
      <w:pPr>
        <w:pStyle w:val="4"/>
      </w:pPr>
      <w:r>
        <w:t>3.2 数组更新检测</w:t>
      </w:r>
    </w:p>
    <w:p w14:paraId="0727455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94" name="文本框 ce0i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1E3EA12">
                            <w:r>
                              <w:t>// Vue 能检测到的数组变化</w:t>
                            </w:r>
                          </w:p>
                          <w:p w14:paraId="3F68A384">
                            <w:r>
                              <w:t>methods: {</w:t>
                            </w:r>
                          </w:p>
                          <w:p w14:paraId="7D27D6B7">
                            <w:r>
                              <w:t xml:space="preserve">  // 1. 变更方法（会触发视图更新）</w:t>
                            </w:r>
                          </w:p>
                          <w:p w14:paraId="0D655184">
                            <w:r>
                              <w:t xml:space="preserve">  this.items.push(newItem)      // 末尾添加</w:t>
                            </w:r>
                          </w:p>
                          <w:p w14:paraId="6F3DFCA6">
                            <w:r>
                              <w:t xml:space="preserve">  this.items.pop()              // 移除最后一个</w:t>
                            </w:r>
                          </w:p>
                          <w:p w14:paraId="3817E72E">
                            <w:r>
                              <w:t xml:space="preserve">  this.items.shift()            // 移除第一个</w:t>
                            </w:r>
                          </w:p>
                          <w:p w14:paraId="68F43689">
                            <w:r>
                              <w:t xml:space="preserve">  this.items.unshift(newItem)   // 开头添加</w:t>
                            </w:r>
                          </w:p>
                          <w:p w14:paraId="265B434B">
                            <w:r>
                              <w:t xml:space="preserve">  this.items.splice(index, 1)   // 删除/替换</w:t>
                            </w:r>
                          </w:p>
                          <w:p w14:paraId="6D019A3C">
                            <w:r>
                              <w:t xml:space="preserve">  this.items.sort()             // 排序</w:t>
                            </w:r>
                          </w:p>
                          <w:p w14:paraId="5E1DC011">
                            <w:r>
                              <w:t xml:space="preserve">  this.items.reverse()          // 反转</w:t>
                            </w:r>
                          </w:p>
                          <w:p w14:paraId="0EB46E55">
                            <w:r>
                              <w:t xml:space="preserve">  </w:t>
                            </w:r>
                          </w:p>
                          <w:p w14:paraId="1E363D94">
                            <w:r>
                              <w:t xml:space="preserve">  // 2. 替换数组（会触发视图更新）</w:t>
                            </w:r>
                          </w:p>
                          <w:p w14:paraId="350868E5">
                            <w:r>
                              <w:t xml:space="preserve">  this.items = this.items.filter(item =&gt; item.isActive)</w:t>
                            </w:r>
                          </w:p>
                          <w:p w14:paraId="6E01BDA7">
                            <w:r>
                              <w:t xml:space="preserve">  </w:t>
                            </w:r>
                          </w:p>
                          <w:p w14:paraId="2BAF984C">
                            <w:r>
                              <w:t xml:space="preserve">  // 3. 直接设置索引的值（不会触发视图更新！）</w:t>
                            </w:r>
                          </w:p>
                          <w:p w14:paraId="57C25C8E">
                            <w:r>
                              <w:t xml:space="preserve">  this.items[index] = newValue  // ❌ 错误</w:t>
                            </w:r>
                          </w:p>
                          <w:p w14:paraId="194427B8">
                            <w:r>
                              <w:t xml:space="preserve">  // 正确做法：</w:t>
                            </w:r>
                          </w:p>
                          <w:p w14:paraId="46CE5666">
                            <w:r>
                              <w:t xml:space="preserve">  Vue.set(this.items, index, newValue)  // Vue 2</w:t>
                            </w:r>
                          </w:p>
                          <w:p w14:paraId="285C368D">
                            <w:r>
                              <w:t xml:space="preserve">  this.$set(this.items, index, newValue) // Vue 2</w:t>
                            </w:r>
                          </w:p>
                          <w:p w14:paraId="45DA12A1">
                            <w:r>
                              <w:t xml:space="preserve">  this.items.splice(index, 1, newValue)  // 通用</w:t>
                            </w:r>
                          </w:p>
                          <w:p w14:paraId="3FA92A7E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ce0i82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p4gz&#10;p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1E3EA12">
                      <w:r>
                        <w:t>// Vue 能检测到的数组变化</w:t>
                      </w:r>
                    </w:p>
                    <w:p w14:paraId="3F68A384">
                      <w:r>
                        <w:t>methods: {</w:t>
                      </w:r>
                    </w:p>
                    <w:p w14:paraId="7D27D6B7">
                      <w:r>
                        <w:t xml:space="preserve">  // 1. 变更方法（会触发视图更新）</w:t>
                      </w:r>
                    </w:p>
                    <w:p w14:paraId="0D655184">
                      <w:r>
                        <w:t xml:space="preserve">  this.items.push(newItem)      // 末尾添加</w:t>
                      </w:r>
                    </w:p>
                    <w:p w14:paraId="6F3DFCA6">
                      <w:r>
                        <w:t xml:space="preserve">  this.items.pop()              // 移除最后一个</w:t>
                      </w:r>
                    </w:p>
                    <w:p w14:paraId="3817E72E">
                      <w:r>
                        <w:t xml:space="preserve">  this.items.shift()            // 移除第一个</w:t>
                      </w:r>
                    </w:p>
                    <w:p w14:paraId="68F43689">
                      <w:r>
                        <w:t xml:space="preserve">  this.items.unshift(newItem)   // 开头添加</w:t>
                      </w:r>
                    </w:p>
                    <w:p w14:paraId="265B434B">
                      <w:r>
                        <w:t xml:space="preserve">  this.items.splice(index, 1)   // 删除/替换</w:t>
                      </w:r>
                    </w:p>
                    <w:p w14:paraId="6D019A3C">
                      <w:r>
                        <w:t xml:space="preserve">  this.items.sort()             // 排序</w:t>
                      </w:r>
                    </w:p>
                    <w:p w14:paraId="5E1DC011">
                      <w:r>
                        <w:t xml:space="preserve">  this.items.reverse()          // 反转</w:t>
                      </w:r>
                    </w:p>
                    <w:p w14:paraId="0EB46E55">
                      <w:r>
                        <w:t xml:space="preserve">  </w:t>
                      </w:r>
                    </w:p>
                    <w:p w14:paraId="1E363D94">
                      <w:r>
                        <w:t xml:space="preserve">  // 2. 替换数组（会触发视图更新）</w:t>
                      </w:r>
                    </w:p>
                    <w:p w14:paraId="350868E5">
                      <w:r>
                        <w:t xml:space="preserve">  this.items = this.items.filter(item =&gt; item.isActive)</w:t>
                      </w:r>
                    </w:p>
                    <w:p w14:paraId="6E01BDA7">
                      <w:r>
                        <w:t xml:space="preserve">  </w:t>
                      </w:r>
                    </w:p>
                    <w:p w14:paraId="2BAF984C">
                      <w:r>
                        <w:t xml:space="preserve">  // 3. 直接设置索引的值（不会触发视图更新！）</w:t>
                      </w:r>
                    </w:p>
                    <w:p w14:paraId="57C25C8E">
                      <w:r>
                        <w:t xml:space="preserve">  this.items[index] = newValue  // ❌ 错误</w:t>
                      </w:r>
                    </w:p>
                    <w:p w14:paraId="194427B8">
                      <w:r>
                        <w:t xml:space="preserve">  // 正确做法：</w:t>
                      </w:r>
                    </w:p>
                    <w:p w14:paraId="46CE5666">
                      <w:r>
                        <w:t xml:space="preserve">  Vue.set(this.items, index, newValue)  // Vue 2</w:t>
                      </w:r>
                    </w:p>
                    <w:p w14:paraId="285C368D">
                      <w:r>
                        <w:t xml:space="preserve">  this.$set(this.items, index, newValue) // Vue 2</w:t>
                      </w:r>
                    </w:p>
                    <w:p w14:paraId="45DA12A1">
                      <w:r>
                        <w:t xml:space="preserve">  this.items.splice(index, 1, newValue)  // 通用</w:t>
                      </w:r>
                    </w:p>
                    <w:p w14:paraId="3FA92A7E"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0BAABC9">
      <w:pPr>
        <w:pBdr>
          <w:bottom w:val="single" w:color="020201" w:sz="4" w:space="0"/>
        </w:pBdr>
      </w:pPr>
    </w:p>
    <w:p w14:paraId="076615CF">
      <w:pPr>
        <w:pStyle w:val="3"/>
      </w:pPr>
      <w:r>
        <w:t>4. 事件处理</w:t>
      </w:r>
    </w:p>
    <w:p w14:paraId="452AB4F7">
      <w:pPr>
        <w:pStyle w:val="4"/>
      </w:pPr>
      <w:r>
        <w:t>4.1 内联处理器</w:t>
      </w:r>
    </w:p>
    <w:p w14:paraId="6C380F6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96" name="文本框 nv92g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0F2786F">
                            <w:r>
                              <w:t>&lt;!-- 直接执行代码 --&gt;</w:t>
                            </w:r>
                          </w:p>
                          <w:p w14:paraId="7CE924AE">
                            <w:r>
                              <w:t>&lt;button @click="count++"&gt;增加 {{ count }}&lt;/button&gt;</w:t>
                            </w:r>
                          </w:p>
                          <w:p w14:paraId="295CF08B"/>
                          <w:p w14:paraId="2BCB17A4">
                            <w:r>
                              <w:t>&lt;!-- 调用方法 --&gt;</w:t>
                            </w:r>
                          </w:p>
                          <w:p w14:paraId="48647D12">
                            <w:r>
                              <w:t>&lt;button @click="sayHello"&gt;打招呼&lt;/button&gt;</w:t>
                            </w:r>
                          </w:p>
                          <w:p w14:paraId="09F774F7"/>
                          <w:p w14:paraId="7E1756C5">
                            <w:r>
                              <w:t>&lt;!-- 传递参数 --&gt;</w:t>
                            </w:r>
                          </w:p>
                          <w:p w14:paraId="55748A69">
                            <w:r>
                              <w:t>&lt;button @click="say('hi', $event)"&gt;打招呼&lt;/button&gt;</w:t>
                            </w:r>
                          </w:p>
                          <w:p w14:paraId="6247B30F"/>
                          <w:p w14:paraId="48F94327">
                            <w:r>
                              <w:t>&lt;!-- 访问原生事件 --&gt;</w:t>
                            </w:r>
                          </w:p>
                          <w:p w14:paraId="518416E4">
                            <w:r>
                              <w:t>&lt;input @keyup.enter="submit"&gt;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nv92gl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K5rM&#10;l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0F2786F">
                      <w:r>
                        <w:t>&lt;!-- 直接执行代码 --&gt;</w:t>
                      </w:r>
                    </w:p>
                    <w:p w14:paraId="7CE924AE">
                      <w:r>
                        <w:t>&lt;button @click="count++"&gt;增加 {{ count }}&lt;/button&gt;</w:t>
                      </w:r>
                    </w:p>
                    <w:p w14:paraId="295CF08B"/>
                    <w:p w14:paraId="2BCB17A4">
                      <w:r>
                        <w:t>&lt;!-- 调用方法 --&gt;</w:t>
                      </w:r>
                    </w:p>
                    <w:p w14:paraId="48647D12">
                      <w:r>
                        <w:t>&lt;button @click="sayHello"&gt;打招呼&lt;/button&gt;</w:t>
                      </w:r>
                    </w:p>
                    <w:p w14:paraId="09F774F7"/>
                    <w:p w14:paraId="7E1756C5">
                      <w:r>
                        <w:t>&lt;!-- 传递参数 --&gt;</w:t>
                      </w:r>
                    </w:p>
                    <w:p w14:paraId="55748A69">
                      <w:r>
                        <w:t>&lt;button @click="say('hi', $event)"&gt;打招呼&lt;/button&gt;</w:t>
                      </w:r>
                    </w:p>
                    <w:p w14:paraId="6247B30F"/>
                    <w:p w14:paraId="48F94327">
                      <w:r>
                        <w:t>&lt;!-- 访问原生事件 --&gt;</w:t>
                      </w:r>
                    </w:p>
                    <w:p w14:paraId="518416E4">
                      <w:r>
                        <w:t>&lt;input @keyup.enter="submit"&gt;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2842D89">
      <w:pPr>
        <w:pStyle w:val="4"/>
      </w:pPr>
      <w:r>
        <w:t>4.2 事件修饰符</w:t>
      </w:r>
    </w:p>
    <w:p w14:paraId="073ADD5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198" name="文本框 3nsrj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AE8AC87">
                            <w:r>
                              <w:t>&lt;!-- 阻止冒泡 --&gt;</w:t>
                            </w:r>
                          </w:p>
                          <w:p w14:paraId="392E4A7A">
                            <w:r>
                              <w:t>&lt;button @click.stop="doThis"&gt;&lt;/button&gt;</w:t>
                            </w:r>
                          </w:p>
                          <w:p w14:paraId="62CDD7F7"/>
                          <w:p w14:paraId="00D26B79">
                            <w:r>
                              <w:t>&lt;!-- 阻止默认行为 --&gt;</w:t>
                            </w:r>
                          </w:p>
                          <w:p w14:paraId="63F0EE41">
                            <w:r>
                              <w:t>&lt;form @submit.prevent="onSubmit"&gt;&lt;/form&gt;</w:t>
                            </w:r>
                          </w:p>
                          <w:p w14:paraId="7A8E5B15"/>
                          <w:p w14:paraId="2F51D216">
                            <w:r>
                              <w:t>&lt;!-- 串联修饰符 --&gt;</w:t>
                            </w:r>
                          </w:p>
                          <w:p w14:paraId="1B002046">
                            <w:r>
                              <w:t>&lt;a @click.stop.prevent="doThat"&gt;&lt;/a&gt;</w:t>
                            </w:r>
                          </w:p>
                          <w:p w14:paraId="293CDAB5"/>
                          <w:p w14:paraId="4D16D4B1">
                            <w:r>
                              <w:t>&lt;!-- 添加事件监听器时使用事件捕获模式 --&gt;</w:t>
                            </w:r>
                          </w:p>
                          <w:p w14:paraId="05AFC5BA">
                            <w:r>
                              <w:t>&lt;div @click.capture="doThis"&gt;...&lt;/div&gt;</w:t>
                            </w:r>
                          </w:p>
                          <w:p w14:paraId="57B0A67E"/>
                          <w:p w14:paraId="096DBCA9">
                            <w:r>
                              <w:t>&lt;!-- 只当在 event.target 是当前元素自身时触发处理函数 --&gt;</w:t>
                            </w:r>
                          </w:p>
                          <w:p w14:paraId="31E51093">
                            <w:r>
                              <w:t>&lt;div @click.self="doThat"&gt;...&lt;/div&gt;</w:t>
                            </w:r>
                          </w:p>
                          <w:p w14:paraId="544A05B1"/>
                          <w:p w14:paraId="052B68FE">
                            <w:r>
                              <w:t>&lt;!-- 点击事件最多触发一次 --&gt;</w:t>
                            </w:r>
                          </w:p>
                          <w:p w14:paraId="39A7549B">
                            <w:r>
                              <w:t>&lt;button @click.once="doThis"&gt;&lt;/button&gt;</w:t>
                            </w:r>
                          </w:p>
                          <w:p w14:paraId="1B3FD4E8"/>
                          <w:p w14:paraId="03407A31">
                            <w:r>
                              <w:t>&lt;!-- 滚动事件的默认行为 (即滚动行为) 将会立即触发 --&gt;</w:t>
                            </w:r>
                          </w:p>
                          <w:p w14:paraId="582B69F2">
                            <w:r>
                              <w:t>&lt;div @scroll.passive="onScroll"&gt;...&lt;/div&gt;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nsrjn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0Cb9&#10;R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AE8AC87">
                      <w:r>
                        <w:t>&lt;!-- 阻止冒泡 --&gt;</w:t>
                      </w:r>
                    </w:p>
                    <w:p w14:paraId="392E4A7A">
                      <w:r>
                        <w:t>&lt;button @click.stop="doThis"&gt;&lt;/button&gt;</w:t>
                      </w:r>
                    </w:p>
                    <w:p w14:paraId="62CDD7F7"/>
                    <w:p w14:paraId="00D26B79">
                      <w:r>
                        <w:t>&lt;!-- 阻止默认行为 --&gt;</w:t>
                      </w:r>
                    </w:p>
                    <w:p w14:paraId="63F0EE41">
                      <w:r>
                        <w:t>&lt;form @submit.prevent="onSubmit"&gt;&lt;/form&gt;</w:t>
                      </w:r>
                    </w:p>
                    <w:p w14:paraId="7A8E5B15"/>
                    <w:p w14:paraId="2F51D216">
                      <w:r>
                        <w:t>&lt;!-- 串联修饰符 --&gt;</w:t>
                      </w:r>
                    </w:p>
                    <w:p w14:paraId="1B002046">
                      <w:r>
                        <w:t>&lt;a @click.stop.prevent="doThat"&gt;&lt;/a&gt;</w:t>
                      </w:r>
                    </w:p>
                    <w:p w14:paraId="293CDAB5"/>
                    <w:p w14:paraId="4D16D4B1">
                      <w:r>
                        <w:t>&lt;!-- 添加事件监听器时使用事件捕获模式 --&gt;</w:t>
                      </w:r>
                    </w:p>
                    <w:p w14:paraId="05AFC5BA">
                      <w:r>
                        <w:t>&lt;div @click.capture="doThis"&gt;...&lt;/div&gt;</w:t>
                      </w:r>
                    </w:p>
                    <w:p w14:paraId="57B0A67E"/>
                    <w:p w14:paraId="096DBCA9">
                      <w:r>
                        <w:t>&lt;!-- 只当在 event.target 是当前元素自身时触发处理函数 --&gt;</w:t>
                      </w:r>
                    </w:p>
                    <w:p w14:paraId="31E51093">
                      <w:r>
                        <w:t>&lt;div @click.self="doThat"&gt;...&lt;/div&gt;</w:t>
                      </w:r>
                    </w:p>
                    <w:p w14:paraId="544A05B1"/>
                    <w:p w14:paraId="052B68FE">
                      <w:r>
                        <w:t>&lt;!-- 点击事件最多触发一次 --&gt;</w:t>
                      </w:r>
                    </w:p>
                    <w:p w14:paraId="39A7549B">
                      <w:r>
                        <w:t>&lt;button @click.once="doThis"&gt;&lt;/button&gt;</w:t>
                      </w:r>
                    </w:p>
                    <w:p w14:paraId="1B3FD4E8"/>
                    <w:p w14:paraId="03407A31">
                      <w:r>
                        <w:t>&lt;!-- 滚动事件的默认行为 (即滚动行为) 将会立即触发 --&gt;</w:t>
                      </w:r>
                    </w:p>
                    <w:p w14:paraId="582B69F2">
                      <w:r>
                        <w:t>&lt;div @scroll.passive="onScroll"&gt;...&lt;/div&gt;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CDB7738">
      <w:pPr>
        <w:pStyle w:val="4"/>
      </w:pPr>
      <w:r>
        <w:t>4.3 按键修饰符</w:t>
      </w:r>
    </w:p>
    <w:p w14:paraId="6588E077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00" name="文本框 tydf0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E9CF829">
                            <w:r>
                              <w:t>&lt;!-- 按键修饰符 --&gt;</w:t>
                            </w:r>
                          </w:p>
                          <w:p w14:paraId="44B17642">
                            <w:r>
                              <w:t>&lt;input @keyup.enter="submit"&gt;</w:t>
                            </w:r>
                          </w:p>
                          <w:p w14:paraId="079E3DBC">
                            <w:r>
                              <w:t>&lt;input @keyup.page-down="onPageDown"&gt;</w:t>
                            </w:r>
                          </w:p>
                          <w:p w14:paraId="21145357"/>
                          <w:p w14:paraId="4E440030">
                            <w:r>
                              <w:t>&lt;!-- 按键码 --&gt;</w:t>
                            </w:r>
                          </w:p>
                          <w:p w14:paraId="4CF4E60C">
                            <w:r>
                              <w:t>&lt;input @keyup.13="submit"&gt;</w:t>
                            </w:r>
                          </w:p>
                          <w:p w14:paraId="434B30BA"/>
                          <w:p w14:paraId="1739D53E">
                            <w:r>
                              <w:t>&lt;!-- 系统修饰键 --&gt;</w:t>
                            </w:r>
                          </w:p>
                          <w:p w14:paraId="12DD7A70">
                            <w:r>
                              <w:t>&lt;button @click.ctrl="onClick"&gt;Ctrl+点击&lt;/button&gt;</w:t>
                            </w:r>
                          </w:p>
                          <w:p w14:paraId="063A4796">
                            <w:r>
                              <w:t>&lt;input @keyup.ctrl.enter="onCtrlEnter"&gt;</w:t>
                            </w:r>
                          </w:p>
                          <w:p w14:paraId="2EFBC71C"/>
                          <w:p w14:paraId="401E5BA4">
                            <w:r>
                              <w:t>&lt;!-- .exact 修饰符 --&gt;</w:t>
                            </w:r>
                          </w:p>
                          <w:p w14:paraId="71BEEDA0">
                            <w:r>
                              <w:t>&lt;button @click.ctrl.exact="onCtrlClick"&gt;有且只有 Ctrl 被按下&lt;/button&gt;</w:t>
                            </w:r>
                          </w:p>
                          <w:p w14:paraId="6202E36D">
                            <w:r>
                              <w:t>&lt;button @click.exact="onClick"&gt;没有任何系统修饰符被按下&lt;/button&gt;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tydf0x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jIucW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E9CF829">
                      <w:r>
                        <w:t>&lt;!-- 按键修饰符 --&gt;</w:t>
                      </w:r>
                    </w:p>
                    <w:p w14:paraId="44B17642">
                      <w:r>
                        <w:t>&lt;input @keyup.enter="submit"&gt;</w:t>
                      </w:r>
                    </w:p>
                    <w:p w14:paraId="079E3DBC">
                      <w:r>
                        <w:t>&lt;input @keyup.page-down="onPageDown"&gt;</w:t>
                      </w:r>
                    </w:p>
                    <w:p w14:paraId="21145357"/>
                    <w:p w14:paraId="4E440030">
                      <w:r>
                        <w:t>&lt;!-- 按键码 --&gt;</w:t>
                      </w:r>
                    </w:p>
                    <w:p w14:paraId="4CF4E60C">
                      <w:r>
                        <w:t>&lt;input @keyup.13="submit"&gt;</w:t>
                      </w:r>
                    </w:p>
                    <w:p w14:paraId="434B30BA"/>
                    <w:p w14:paraId="1739D53E">
                      <w:r>
                        <w:t>&lt;!-- 系统修饰键 --&gt;</w:t>
                      </w:r>
                    </w:p>
                    <w:p w14:paraId="12DD7A70">
                      <w:r>
                        <w:t>&lt;button @click.ctrl="onClick"&gt;Ctrl+点击&lt;/button&gt;</w:t>
                      </w:r>
                    </w:p>
                    <w:p w14:paraId="063A4796">
                      <w:r>
                        <w:t>&lt;input @keyup.ctrl.enter="onCtrlEnter"&gt;</w:t>
                      </w:r>
                    </w:p>
                    <w:p w14:paraId="2EFBC71C"/>
                    <w:p w14:paraId="401E5BA4">
                      <w:r>
                        <w:t>&lt;!-- .exact 修饰符 --&gt;</w:t>
                      </w:r>
                    </w:p>
                    <w:p w14:paraId="71BEEDA0">
                      <w:r>
                        <w:t>&lt;button @click.ctrl.exact="onCtrlClick"&gt;有且只有 Ctrl 被按下&lt;/button&gt;</w:t>
                      </w:r>
                    </w:p>
                    <w:p w14:paraId="6202E36D">
                      <w:r>
                        <w:t>&lt;button @click.exact="onClick"&gt;没有任何系统修饰符被按下&lt;/button&gt;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ADDD85B">
      <w:pPr>
        <w:pStyle w:val="4"/>
      </w:pPr>
      <w:r>
        <w:t>4.4 鼠标按钮修饰符</w:t>
      </w:r>
    </w:p>
    <w:p w14:paraId="48E1D0C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02" name="文本框 samdw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F761E53">
                            <w:r>
                              <w:t>&lt;button @click.left="leftClick"&gt;左键&lt;/button&gt;</w:t>
                            </w:r>
                          </w:p>
                          <w:p w14:paraId="6BC0B807">
                            <w:r>
                              <w:t>&lt;button @click.right="rightClick"&gt;右键&lt;/button&gt;</w:t>
                            </w:r>
                          </w:p>
                          <w:p w14:paraId="10878554">
                            <w:r>
                              <w:t>&lt;button @click.middle="middleClick"&gt;中键&lt;/button&gt;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amdw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N/+q&#10;K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F761E53">
                      <w:r>
                        <w:t>&lt;button @click.left="leftClick"&gt;左键&lt;/button&gt;</w:t>
                      </w:r>
                    </w:p>
                    <w:p w14:paraId="6BC0B807">
                      <w:r>
                        <w:t>&lt;button @click.right="rightClick"&gt;右键&lt;/button&gt;</w:t>
                      </w:r>
                    </w:p>
                    <w:p w14:paraId="10878554">
                      <w:r>
                        <w:t>&lt;button @click.middle="middleClick"&gt;中键&lt;/button&gt;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D7FA0FD">
      <w:pPr>
        <w:pBdr>
          <w:bottom w:val="single" w:color="020201" w:sz="4" w:space="0"/>
        </w:pBdr>
      </w:pPr>
    </w:p>
    <w:p w14:paraId="4AA7275D">
      <w:pPr>
        <w:pStyle w:val="3"/>
      </w:pPr>
      <w:r>
        <w:t>5. 表单绑定</w:t>
      </w:r>
    </w:p>
    <w:p w14:paraId="5E57CEE3">
      <w:pPr>
        <w:pStyle w:val="4"/>
      </w:pPr>
      <w:r>
        <w:t>5.1 文本输入</w:t>
      </w:r>
    </w:p>
    <w:p w14:paraId="6167BFE7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04" name="文本框 sixx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7B0E551">
                            <w:r>
                              <w:t>&lt;input v-model="message" placeholder="输入文本"&gt;</w:t>
                            </w:r>
                          </w:p>
                          <w:p w14:paraId="2F95270C">
                            <w:r>
                              <w:t>&lt;p&gt;输入的是: {{ message }}&lt;/p&gt;</w:t>
                            </w:r>
                          </w:p>
                          <w:p w14:paraId="29083334"/>
                          <w:p w14:paraId="6227BF10">
                            <w:r>
                              <w:t>&lt;textarea v-model="content"&gt;&lt;/textarea&gt;</w:t>
                            </w:r>
                          </w:p>
                          <w:p w14:paraId="28BE1403">
                            <w:r>
                              <w:t>&lt;p&gt;多行文本: {{ content }}&lt;/p&gt;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ixx8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D8g&#10;e75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7B0E551">
                      <w:r>
                        <w:t>&lt;input v-model="message" placeholder="输入文本"&gt;</w:t>
                      </w:r>
                    </w:p>
                    <w:p w14:paraId="2F95270C">
                      <w:r>
                        <w:t>&lt;p&gt;输入的是: {{ message }}&lt;/p&gt;</w:t>
                      </w:r>
                    </w:p>
                    <w:p w14:paraId="29083334"/>
                    <w:p w14:paraId="6227BF10">
                      <w:r>
                        <w:t>&lt;textarea v-model="content"&gt;&lt;/textarea&gt;</w:t>
                      </w:r>
                    </w:p>
                    <w:p w14:paraId="28BE1403">
                      <w:r>
                        <w:t>&lt;p&gt;多行文本: {{ content }}&lt;/p&gt;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B8C2774">
      <w:pPr>
        <w:pStyle w:val="4"/>
      </w:pPr>
      <w:r>
        <w:t>5.2 复选框</w:t>
      </w:r>
    </w:p>
    <w:p w14:paraId="2F6E506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06" name="文本框 yljbs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782D3BA">
                            <w:r>
                              <w:t>&lt;!-- 单个复选框 --&gt;</w:t>
                            </w:r>
                          </w:p>
                          <w:p w14:paraId="2BBBF3E0">
                            <w:r>
                              <w:t>&lt;input type="checkbox" v-model="checked"&gt;</w:t>
                            </w:r>
                          </w:p>
                          <w:p w14:paraId="71E6C58B"/>
                          <w:p w14:paraId="2961777E">
                            <w:r>
                              <w:t>&lt;!-- 多个复选框 --&gt;</w:t>
                            </w:r>
                          </w:p>
                          <w:p w14:paraId="5F34CD23">
                            <w:r>
                              <w:t>&lt;input type="checkbox" value="Jack" v-model="checkedNames"&gt;</w:t>
                            </w:r>
                          </w:p>
                          <w:p w14:paraId="6718CCF7">
                            <w:r>
                              <w:t>&lt;input type="checkbox" value="John" v-model="checkedNames"&gt;</w:t>
                            </w:r>
                          </w:p>
                          <w:p w14:paraId="7D91DFC0">
                            <w:r>
                              <w:t>&lt;input type="checkbox" value="Mike" v-model="checkedNames"&gt;</w:t>
                            </w:r>
                          </w:p>
                          <w:p w14:paraId="74FEF595">
                            <w:r>
                              <w:t>&lt;p&gt;选中: {{ checkedNames }}&lt;/p&gt;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yljbs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DFc&#10;0T5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782D3BA">
                      <w:r>
                        <w:t>&lt;!-- 单个复选框 --&gt;</w:t>
                      </w:r>
                    </w:p>
                    <w:p w14:paraId="2BBBF3E0">
                      <w:r>
                        <w:t>&lt;input type="checkbox" v-model="checked"&gt;</w:t>
                      </w:r>
                    </w:p>
                    <w:p w14:paraId="71E6C58B"/>
                    <w:p w14:paraId="2961777E">
                      <w:r>
                        <w:t>&lt;!-- 多个复选框 --&gt;</w:t>
                      </w:r>
                    </w:p>
                    <w:p w14:paraId="5F34CD23">
                      <w:r>
                        <w:t>&lt;input type="checkbox" value="Jack" v-model="checkedNames"&gt;</w:t>
                      </w:r>
                    </w:p>
                    <w:p w14:paraId="6718CCF7">
                      <w:r>
                        <w:t>&lt;input type="checkbox" value="John" v-model="checkedNames"&gt;</w:t>
                      </w:r>
                    </w:p>
                    <w:p w14:paraId="7D91DFC0">
                      <w:r>
                        <w:t>&lt;input type="checkbox" value="Mike" v-model="checkedNames"&gt;</w:t>
                      </w:r>
                    </w:p>
                    <w:p w14:paraId="74FEF595">
                      <w:r>
                        <w:t>&lt;p&gt;选中: {{ checkedNames }}&lt;/p&gt;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F2FD46D">
      <w:pPr>
        <w:pStyle w:val="4"/>
      </w:pPr>
      <w:r>
        <w:t>5.3 单选按钮</w:t>
      </w:r>
    </w:p>
    <w:p w14:paraId="00F9F406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08" name="文本框 yj8nj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BE89A90">
                            <w:r>
                              <w:t>&lt;input type="radio" value="One" v-model="picked"&gt;</w:t>
                            </w:r>
                          </w:p>
                          <w:p w14:paraId="23546784">
                            <w:r>
                              <w:t>&lt;input type="radio" value="Two" v-model="picked"&gt;</w:t>
                            </w:r>
                          </w:p>
                          <w:p w14:paraId="54013890">
                            <w:r>
                              <w:t>&lt;p&gt;选中: {{ picked }}&lt;/p&gt;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yj8nje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EaI&#10;pEV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BE89A90">
                      <w:r>
                        <w:t>&lt;input type="radio" value="One" v-model="picked"&gt;</w:t>
                      </w:r>
                    </w:p>
                    <w:p w14:paraId="23546784">
                      <w:r>
                        <w:t>&lt;input type="radio" value="Two" v-model="picked"&gt;</w:t>
                      </w:r>
                    </w:p>
                    <w:p w14:paraId="54013890">
                      <w:r>
                        <w:t>&lt;p&gt;选中: {{ picked }}&lt;/p&gt;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4091EA7">
      <w:pPr>
        <w:pStyle w:val="4"/>
      </w:pPr>
      <w:r>
        <w:t>5.4 选择框</w:t>
      </w:r>
    </w:p>
    <w:p w14:paraId="00A271D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10" name="文本框 uz2n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B76E4DF">
                            <w:r>
                              <w:t>&lt;!-- 单选 --&gt;</w:t>
                            </w:r>
                          </w:p>
                          <w:p w14:paraId="329458A8">
                            <w:r>
                              <w:t>&lt;select v-model="selected"&gt;</w:t>
                            </w:r>
                          </w:p>
                          <w:p w14:paraId="0907310F">
                            <w:r>
                              <w:t xml:space="preserve">  &lt;option disabled value=""&gt;请选择&lt;/option&gt;</w:t>
                            </w:r>
                          </w:p>
                          <w:p w14:paraId="6CD76CDD">
                            <w:r>
                              <w:t xml:space="preserve">  &lt;option value="A"&gt;A&lt;/option&gt;</w:t>
                            </w:r>
                          </w:p>
                          <w:p w14:paraId="6970E9FC">
                            <w:r>
                              <w:t xml:space="preserve">  &lt;option value="B"&gt;B&lt;/option&gt;</w:t>
                            </w:r>
                          </w:p>
                          <w:p w14:paraId="186A764C">
                            <w:r>
                              <w:t>&lt;/select&gt;</w:t>
                            </w:r>
                          </w:p>
                          <w:p w14:paraId="0DAD7C4A"/>
                          <w:p w14:paraId="7E430121">
                            <w:r>
                              <w:t>&lt;!-- 多选 --&gt;</w:t>
                            </w:r>
                          </w:p>
                          <w:p w14:paraId="5FF5481E">
                            <w:r>
                              <w:t>&lt;select v-model="selected" multiple&gt;</w:t>
                            </w:r>
                          </w:p>
                          <w:p w14:paraId="204961E6">
                            <w:r>
                              <w:t xml:space="preserve">  &lt;option value="A"&gt;A&lt;/option&gt;</w:t>
                            </w:r>
                          </w:p>
                          <w:p w14:paraId="0F27BE83">
                            <w:r>
                              <w:t xml:space="preserve">  &lt;option value="B"&gt;B&lt;/option&gt;</w:t>
                            </w:r>
                          </w:p>
                          <w:p w14:paraId="33EDB408">
                            <w:r>
                              <w:t>&lt;/select&gt;</w:t>
                            </w:r>
                          </w:p>
                          <w:p w14:paraId="6C403E25"/>
                          <w:p w14:paraId="1F7E0B4A">
                            <w:r>
                              <w:t>&lt;!-- 动态选项 --&gt;</w:t>
                            </w:r>
                          </w:p>
                          <w:p w14:paraId="06460444">
                            <w:r>
                              <w:t>&lt;select v-model="selected"&gt;</w:t>
                            </w:r>
                          </w:p>
                          <w:p w14:paraId="5C8EBD43">
                            <w:r>
                              <w:t xml:space="preserve">  &lt;option v-for="option in options" :value="option.value"&gt;</w:t>
                            </w:r>
                          </w:p>
                          <w:p w14:paraId="0032EBE0">
                            <w:r>
                              <w:t xml:space="preserve">    {{ option.text }}</w:t>
                            </w:r>
                          </w:p>
                          <w:p w14:paraId="4A579B09">
                            <w:r>
                              <w:t xml:space="preserve">  &lt;/option&gt;</w:t>
                            </w:r>
                          </w:p>
                          <w:p w14:paraId="26B96F4C">
                            <w:r>
                              <w:t>&lt;/select&gt;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uz2nry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l63x&#10;B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B76E4DF">
                      <w:r>
                        <w:t>&lt;!-- 单选 --&gt;</w:t>
                      </w:r>
                    </w:p>
                    <w:p w14:paraId="329458A8">
                      <w:r>
                        <w:t>&lt;select v-model="selected"&gt;</w:t>
                      </w:r>
                    </w:p>
                    <w:p w14:paraId="0907310F">
                      <w:r>
                        <w:t xml:space="preserve">  &lt;option disabled value=""&gt;请选择&lt;/option&gt;</w:t>
                      </w:r>
                    </w:p>
                    <w:p w14:paraId="6CD76CDD">
                      <w:r>
                        <w:t xml:space="preserve">  &lt;option value="A"&gt;A&lt;/option&gt;</w:t>
                      </w:r>
                    </w:p>
                    <w:p w14:paraId="6970E9FC">
                      <w:r>
                        <w:t xml:space="preserve">  &lt;option value="B"&gt;B&lt;/option&gt;</w:t>
                      </w:r>
                    </w:p>
                    <w:p w14:paraId="186A764C">
                      <w:r>
                        <w:t>&lt;/select&gt;</w:t>
                      </w:r>
                    </w:p>
                    <w:p w14:paraId="0DAD7C4A"/>
                    <w:p w14:paraId="7E430121">
                      <w:r>
                        <w:t>&lt;!-- 多选 --&gt;</w:t>
                      </w:r>
                    </w:p>
                    <w:p w14:paraId="5FF5481E">
                      <w:r>
                        <w:t>&lt;select v-model="selected" multiple&gt;</w:t>
                      </w:r>
                    </w:p>
                    <w:p w14:paraId="204961E6">
                      <w:r>
                        <w:t xml:space="preserve">  &lt;option value="A"&gt;A&lt;/option&gt;</w:t>
                      </w:r>
                    </w:p>
                    <w:p w14:paraId="0F27BE83">
                      <w:r>
                        <w:t xml:space="preserve">  &lt;option value="B"&gt;B&lt;/option&gt;</w:t>
                      </w:r>
                    </w:p>
                    <w:p w14:paraId="33EDB408">
                      <w:r>
                        <w:t>&lt;/select&gt;</w:t>
                      </w:r>
                    </w:p>
                    <w:p w14:paraId="6C403E25"/>
                    <w:p w14:paraId="1F7E0B4A">
                      <w:r>
                        <w:t>&lt;!-- 动态选项 --&gt;</w:t>
                      </w:r>
                    </w:p>
                    <w:p w14:paraId="06460444">
                      <w:r>
                        <w:t>&lt;select v-model="selected"&gt;</w:t>
                      </w:r>
                    </w:p>
                    <w:p w14:paraId="5C8EBD43">
                      <w:r>
                        <w:t xml:space="preserve">  &lt;option v-for="option in options" :value="option.value"&gt;</w:t>
                      </w:r>
                    </w:p>
                    <w:p w14:paraId="0032EBE0">
                      <w:r>
                        <w:t xml:space="preserve">    {{ option.text }}</w:t>
                      </w:r>
                    </w:p>
                    <w:p w14:paraId="4A579B09">
                      <w:r>
                        <w:t xml:space="preserve">  &lt;/option&gt;</w:t>
                      </w:r>
                    </w:p>
                    <w:p w14:paraId="26B96F4C">
                      <w:r>
                        <w:t>&lt;/select&gt;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E211984">
      <w:pPr>
        <w:pStyle w:val="4"/>
      </w:pPr>
      <w:r>
        <w:t>5.5 值绑定</w:t>
      </w:r>
    </w:p>
    <w:p w14:paraId="1FDB1C0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12" name="文本框 f91ss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6D750A9">
                            <w:r>
                              <w:t>&lt;!-- 复选框 --&gt;</w:t>
                            </w:r>
                          </w:p>
                          <w:p w14:paraId="6AB65E6B">
                            <w:r>
                              <w:t>&lt;input type="checkbox" v-model="toggle" true-value="yes" false-value="no"&gt;</w:t>
                            </w:r>
                          </w:p>
                          <w:p w14:paraId="3C70B143"/>
                          <w:p w14:paraId="3617C21B">
                            <w:r>
                              <w:t>&lt;!-- 单选按钮 --&gt;</w:t>
                            </w:r>
                          </w:p>
                          <w:p w14:paraId="022A90F8">
                            <w:r>
                              <w:t>&lt;input type="radio" v-model="pick" :value="a"&gt;</w:t>
                            </w:r>
                          </w:p>
                          <w:p w14:paraId="628D8C33"/>
                          <w:p w14:paraId="7024EE13">
                            <w:r>
                              <w:t>&lt;!-- 选择框选项 --&gt;</w:t>
                            </w:r>
                          </w:p>
                          <w:p w14:paraId="43DCDD4C">
                            <w:r>
                              <w:t>&lt;select v-model="selected"&gt;</w:t>
                            </w:r>
                          </w:p>
                          <w:p w14:paraId="35BB42D5">
                            <w:r>
                              <w:t xml:space="preserve">  &lt;option :value="{ number: 123 }"&gt;123&lt;/option&gt;</w:t>
                            </w:r>
                          </w:p>
                          <w:p w14:paraId="1E4C8EE2">
                            <w:r>
                              <w:t>&lt;/select&gt;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f91ss8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R7Iv&#10;D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6D750A9">
                      <w:r>
                        <w:t>&lt;!-- 复选框 --&gt;</w:t>
                      </w:r>
                    </w:p>
                    <w:p w14:paraId="6AB65E6B">
                      <w:r>
                        <w:t>&lt;input type="checkbox" v-model="toggle" true-value="yes" false-value="no"&gt;</w:t>
                      </w:r>
                    </w:p>
                    <w:p w14:paraId="3C70B143"/>
                    <w:p w14:paraId="3617C21B">
                      <w:r>
                        <w:t>&lt;!-- 单选按钮 --&gt;</w:t>
                      </w:r>
                    </w:p>
                    <w:p w14:paraId="022A90F8">
                      <w:r>
                        <w:t>&lt;input type="radio" v-model="pick" :value="a"&gt;</w:t>
                      </w:r>
                    </w:p>
                    <w:p w14:paraId="628D8C33"/>
                    <w:p w14:paraId="7024EE13">
                      <w:r>
                        <w:t>&lt;!-- 选择框选项 --&gt;</w:t>
                      </w:r>
                    </w:p>
                    <w:p w14:paraId="43DCDD4C">
                      <w:r>
                        <w:t>&lt;select v-model="selected"&gt;</w:t>
                      </w:r>
                    </w:p>
                    <w:p w14:paraId="35BB42D5">
                      <w:r>
                        <w:t xml:space="preserve">  &lt;option :value="{ number: 123 }"&gt;123&lt;/option&gt;</w:t>
                      </w:r>
                    </w:p>
                    <w:p w14:paraId="1E4C8EE2">
                      <w:r>
                        <w:t>&lt;/select&gt;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FA18F18">
      <w:pPr>
        <w:pStyle w:val="4"/>
      </w:pPr>
      <w:r>
        <w:t>5.6 修饰符</w:t>
      </w:r>
    </w:p>
    <w:p w14:paraId="3F165B2B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14" name="文本框 k77bc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463CFD4">
                            <w:r>
                              <w:t>&lt;!-- .lazy - 转为在 change 事件之后同步 --&gt;</w:t>
                            </w:r>
                          </w:p>
                          <w:p w14:paraId="10FE6316">
                            <w:r>
                              <w:t>&lt;input v-model.lazy="msg"&gt;</w:t>
                            </w:r>
                          </w:p>
                          <w:p w14:paraId="11869A32"/>
                          <w:p w14:paraId="7C662FF5">
                            <w:r>
                              <w:t>&lt;!-- .number - 自动将用户的输入值转为数值类型 --&gt;</w:t>
                            </w:r>
                          </w:p>
                          <w:p w14:paraId="4440872B">
                            <w:r>
                              <w:t>&lt;input v-model.number="age" type="number"&gt;</w:t>
                            </w:r>
                          </w:p>
                          <w:p w14:paraId="5A458D16"/>
                          <w:p w14:paraId="64ADE38B">
                            <w:r>
                              <w:t>&lt;!-- .trim - 自动过滤用户输入的首尾空白字符 --&gt;</w:t>
                            </w:r>
                          </w:p>
                          <w:p w14:paraId="1B19EFC5">
                            <w:r>
                              <w:t>&lt;input v-model.trim="msg"&gt;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k77bc0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PPi&#10;AKl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463CFD4">
                      <w:r>
                        <w:t>&lt;!-- .lazy - 转为在 change 事件之后同步 --&gt;</w:t>
                      </w:r>
                    </w:p>
                    <w:p w14:paraId="10FE6316">
                      <w:r>
                        <w:t>&lt;input v-model.lazy="msg"&gt;</w:t>
                      </w:r>
                    </w:p>
                    <w:p w14:paraId="11869A32"/>
                    <w:p w14:paraId="7C662FF5">
                      <w:r>
                        <w:t>&lt;!-- .number - 自动将用户的输入值转为数值类型 --&gt;</w:t>
                      </w:r>
                    </w:p>
                    <w:p w14:paraId="4440872B">
                      <w:r>
                        <w:t>&lt;input v-model.number="age" type="number"&gt;</w:t>
                      </w:r>
                    </w:p>
                    <w:p w14:paraId="5A458D16"/>
                    <w:p w14:paraId="64ADE38B">
                      <w:r>
                        <w:t>&lt;!-- .trim - 自动过滤用户输入的首尾空白字符 --&gt;</w:t>
                      </w:r>
                    </w:p>
                    <w:p w14:paraId="1B19EFC5">
                      <w:r>
                        <w:t>&lt;input v-model.trim="msg"&gt;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51B219A">
      <w:pPr>
        <w:pBdr>
          <w:bottom w:val="single" w:color="020201" w:sz="4" w:space="0"/>
        </w:pBdr>
      </w:pPr>
    </w:p>
    <w:p w14:paraId="3DF2A058">
      <w:pPr>
        <w:pStyle w:val="3"/>
      </w:pPr>
      <w:r>
        <w:t>6. 插槽相关</w:t>
      </w:r>
    </w:p>
    <w:p w14:paraId="0EEEBB03">
      <w:pPr>
        <w:pStyle w:val="4"/>
      </w:pPr>
      <w:r>
        <w:t xml:space="preserve">6.1 </w:t>
      </w:r>
      <w:r>
        <w:rPr>
          <w:rStyle w:val="24"/>
          <w:color w:val="D34097"/>
          <w:shd w:val="clear" w:fill="E9EBED"/>
        </w:rPr>
        <w:t>v-slot</w:t>
      </w:r>
      <w:r>
        <w:t xml:space="preserve"> - 具名插槽</w:t>
      </w:r>
    </w:p>
    <w:p w14:paraId="5D0C31AD">
      <w:r>
        <w:rPr>
          <w:b/>
        </w:rPr>
        <w:t>缩写</w:t>
      </w:r>
      <w:r>
        <w:t>：</w:t>
      </w:r>
      <w:r>
        <w:rPr>
          <w:rStyle w:val="24"/>
          <w:color w:val="D34097"/>
          <w:shd w:val="clear" w:fill="E9EBED"/>
        </w:rPr>
        <w:t>#</w:t>
      </w:r>
    </w:p>
    <w:p w14:paraId="711FC77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16" name="文本框 d7pu9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13C200E">
                            <w:r>
                              <w:t>&lt;!-- 子组件 --&gt;</w:t>
                            </w:r>
                          </w:p>
                          <w:p w14:paraId="1373413E">
                            <w:r>
                              <w:t>&lt;template&gt;</w:t>
                            </w:r>
                          </w:p>
                          <w:p w14:paraId="553BF5E3">
                            <w:r>
                              <w:t xml:space="preserve">  &lt;div&gt;</w:t>
                            </w:r>
                          </w:p>
                          <w:p w14:paraId="2D43278E">
                            <w:r>
                              <w:t xml:space="preserve">    &lt;slot name="header"&gt;&lt;/slot&gt;</w:t>
                            </w:r>
                          </w:p>
                          <w:p w14:paraId="09B0AC3D">
                            <w:r>
                              <w:t xml:space="preserve">    &lt;slot&gt;&lt;/slot&gt; &lt;!-- 默认插槽 --&gt;</w:t>
                            </w:r>
                          </w:p>
                          <w:p w14:paraId="311F6BDD">
                            <w:r>
                              <w:t xml:space="preserve">    &lt;slot name="footer"&gt;&lt;/slot&gt;</w:t>
                            </w:r>
                          </w:p>
                          <w:p w14:paraId="0E6A1D82">
                            <w:r>
                              <w:t xml:space="preserve">  &lt;/div&gt;</w:t>
                            </w:r>
                          </w:p>
                          <w:p w14:paraId="2FACD496">
                            <w:r>
                              <w:t>&lt;/template&gt;</w:t>
                            </w:r>
                          </w:p>
                          <w:p w14:paraId="3E133479"/>
                          <w:p w14:paraId="6BBD972A">
                            <w:r>
                              <w:t>&lt;!-- 父组件使用 --&gt;</w:t>
                            </w:r>
                          </w:p>
                          <w:p w14:paraId="18A6FF62">
                            <w:r>
                              <w:t>&lt;child-component&gt;</w:t>
                            </w:r>
                          </w:p>
                          <w:p w14:paraId="00AA04DF">
                            <w:r>
                              <w:t xml:space="preserve">  &lt;template v-slot:header&gt;</w:t>
                            </w:r>
                          </w:p>
                          <w:p w14:paraId="06E409B7">
                            <w:r>
                              <w:t xml:space="preserve">    &lt;h1&gt;标题&lt;/h1&gt;</w:t>
                            </w:r>
                          </w:p>
                          <w:p w14:paraId="07D7C2D7">
                            <w:r>
                              <w:t xml:space="preserve">  &lt;/template&gt;</w:t>
                            </w:r>
                          </w:p>
                          <w:p w14:paraId="3B407778">
                            <w:r>
                              <w:t xml:space="preserve">  </w:t>
                            </w:r>
                          </w:p>
                          <w:p w14:paraId="3C5DBAD0">
                            <w:r>
                              <w:t xml:space="preserve">  &lt;!-- 默认插槽内容 --&gt;</w:t>
                            </w:r>
                          </w:p>
                          <w:p w14:paraId="6D830367">
                            <w:r>
                              <w:t xml:space="preserve">  &lt;p&gt;主要内容&lt;/p&gt;</w:t>
                            </w:r>
                          </w:p>
                          <w:p w14:paraId="20AD3210">
                            <w:r>
                              <w:t xml:space="preserve">  </w:t>
                            </w:r>
                          </w:p>
                          <w:p w14:paraId="4936D293">
                            <w:r>
                              <w:t xml:space="preserve">  &lt;template #footer&gt;  &lt;!-- 缩写 --&gt;</w:t>
                            </w:r>
                          </w:p>
                          <w:p w14:paraId="55F3EE26">
                            <w:r>
                              <w:t xml:space="preserve">    &lt;p&gt;页脚&lt;/p&gt;</w:t>
                            </w:r>
                          </w:p>
                          <w:p w14:paraId="07984047">
                            <w:r>
                              <w:t xml:space="preserve">  &lt;/template&gt;</w:t>
                            </w:r>
                          </w:p>
                          <w:p w14:paraId="5A4275EB">
                            <w:r>
                              <w:t>&lt;/child-component&gt;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7pu9y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ARK&#10;NPl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13C200E">
                      <w:r>
                        <w:t>&lt;!-- 子组件 --&gt;</w:t>
                      </w:r>
                    </w:p>
                    <w:p w14:paraId="1373413E">
                      <w:r>
                        <w:t>&lt;template&gt;</w:t>
                      </w:r>
                    </w:p>
                    <w:p w14:paraId="553BF5E3">
                      <w:r>
                        <w:t xml:space="preserve">  &lt;div&gt;</w:t>
                      </w:r>
                    </w:p>
                    <w:p w14:paraId="2D43278E">
                      <w:r>
                        <w:t xml:space="preserve">    &lt;slot name="header"&gt;&lt;/slot&gt;</w:t>
                      </w:r>
                    </w:p>
                    <w:p w14:paraId="09B0AC3D">
                      <w:r>
                        <w:t xml:space="preserve">    &lt;slot&gt;&lt;/slot&gt; &lt;!-- 默认插槽 --&gt;</w:t>
                      </w:r>
                    </w:p>
                    <w:p w14:paraId="311F6BDD">
                      <w:r>
                        <w:t xml:space="preserve">    &lt;slot name="footer"&gt;&lt;/slot&gt;</w:t>
                      </w:r>
                    </w:p>
                    <w:p w14:paraId="0E6A1D82">
                      <w:r>
                        <w:t xml:space="preserve">  &lt;/div&gt;</w:t>
                      </w:r>
                    </w:p>
                    <w:p w14:paraId="2FACD496">
                      <w:r>
                        <w:t>&lt;/template&gt;</w:t>
                      </w:r>
                    </w:p>
                    <w:p w14:paraId="3E133479"/>
                    <w:p w14:paraId="6BBD972A">
                      <w:r>
                        <w:t>&lt;!-- 父组件使用 --&gt;</w:t>
                      </w:r>
                    </w:p>
                    <w:p w14:paraId="18A6FF62">
                      <w:r>
                        <w:t>&lt;child-component&gt;</w:t>
                      </w:r>
                    </w:p>
                    <w:p w14:paraId="00AA04DF">
                      <w:r>
                        <w:t xml:space="preserve">  &lt;template v-slot:header&gt;</w:t>
                      </w:r>
                    </w:p>
                    <w:p w14:paraId="06E409B7">
                      <w:r>
                        <w:t xml:space="preserve">    &lt;h1&gt;标题&lt;/h1&gt;</w:t>
                      </w:r>
                    </w:p>
                    <w:p w14:paraId="07D7C2D7">
                      <w:r>
                        <w:t xml:space="preserve">  &lt;/template&gt;</w:t>
                      </w:r>
                    </w:p>
                    <w:p w14:paraId="3B407778">
                      <w:r>
                        <w:t xml:space="preserve">  </w:t>
                      </w:r>
                    </w:p>
                    <w:p w14:paraId="3C5DBAD0">
                      <w:r>
                        <w:t xml:space="preserve">  &lt;!-- 默认插槽内容 --&gt;</w:t>
                      </w:r>
                    </w:p>
                    <w:p w14:paraId="6D830367">
                      <w:r>
                        <w:t xml:space="preserve">  &lt;p&gt;主要内容&lt;/p&gt;</w:t>
                      </w:r>
                    </w:p>
                    <w:p w14:paraId="20AD3210">
                      <w:r>
                        <w:t xml:space="preserve">  </w:t>
                      </w:r>
                    </w:p>
                    <w:p w14:paraId="4936D293">
                      <w:r>
                        <w:t xml:space="preserve">  &lt;template #footer&gt;  &lt;!-- 缩写 --&gt;</w:t>
                      </w:r>
                    </w:p>
                    <w:p w14:paraId="55F3EE26">
                      <w:r>
                        <w:t xml:space="preserve">    &lt;p&gt;页脚&lt;/p&gt;</w:t>
                      </w:r>
                    </w:p>
                    <w:p w14:paraId="07984047">
                      <w:r>
                        <w:t xml:space="preserve">  &lt;/template&gt;</w:t>
                      </w:r>
                    </w:p>
                    <w:p w14:paraId="5A4275EB">
                      <w:r>
                        <w:t>&lt;/child-component&gt;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F47B0A1">
      <w:pPr>
        <w:pStyle w:val="4"/>
      </w:pPr>
      <w:r>
        <w:t>6.2 作用域插槽</w:t>
      </w:r>
    </w:p>
    <w:p w14:paraId="1468AFCC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18" name="文本框 idb5e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1E5EE6E8">
                            <w:r>
                              <w:t>&lt;!-- 子组件 --&gt;</w:t>
                            </w:r>
                          </w:p>
                          <w:p w14:paraId="03294B7B">
                            <w:r>
                              <w:t>&lt;template&gt;</w:t>
                            </w:r>
                          </w:p>
                          <w:p w14:paraId="3BF70457">
                            <w:r>
                              <w:t xml:space="preserve">  &lt;ul&gt;</w:t>
                            </w:r>
                          </w:p>
                          <w:p w14:paraId="58B6E7A1">
                            <w:r>
                              <w:t xml:space="preserve">    &lt;li v-for="item in items"&gt;</w:t>
                            </w:r>
                          </w:p>
                          <w:p w14:paraId="5E9F3780">
                            <w:r>
                              <w:t xml:space="preserve">      &lt;slot :item="item" :index="index"&gt;&lt;/slot&gt;</w:t>
                            </w:r>
                          </w:p>
                          <w:p w14:paraId="42206E1B">
                            <w:r>
                              <w:t xml:space="preserve">    &lt;/li&gt;</w:t>
                            </w:r>
                          </w:p>
                          <w:p w14:paraId="17F1B9B5">
                            <w:r>
                              <w:t xml:space="preserve">  &lt;/ul&gt;</w:t>
                            </w:r>
                          </w:p>
                          <w:p w14:paraId="280FEE8E">
                            <w:r>
                              <w:t>&lt;/template&gt;</w:t>
                            </w:r>
                          </w:p>
                          <w:p w14:paraId="03E0604A"/>
                          <w:p w14:paraId="55184994">
                            <w:r>
                              <w:t>&lt;!-- 父组件使用 --&gt;</w:t>
                            </w:r>
                          </w:p>
                          <w:p w14:paraId="5C33C02F">
                            <w:r>
                              <w:t>&lt;child-component&gt;</w:t>
                            </w:r>
                          </w:p>
                          <w:p w14:paraId="167A19C0">
                            <w:r>
                              <w:t xml:space="preserve">  &lt;template v-slot:default="slotProps"&gt;</w:t>
                            </w:r>
                          </w:p>
                          <w:p w14:paraId="30570296">
                            <w:r>
                              <w:t xml:space="preserve">    {{ slotProps.item.name }}</w:t>
                            </w:r>
                          </w:p>
                          <w:p w14:paraId="781E2111">
                            <w:r>
                              <w:t xml:space="preserve">  &lt;/template&gt;</w:t>
                            </w:r>
                          </w:p>
                          <w:p w14:paraId="4B144B9E">
                            <w:r>
                              <w:t>&lt;/child-component&gt;</w:t>
                            </w:r>
                          </w:p>
                          <w:p w14:paraId="306BA844"/>
                          <w:p w14:paraId="7DAAC816">
                            <w:r>
                              <w:t>&lt;!-- 解构语法 --&gt;</w:t>
                            </w:r>
                          </w:p>
                          <w:p w14:paraId="5A4384CD">
                            <w:r>
                              <w:t>&lt;child-component&gt;</w:t>
                            </w:r>
                          </w:p>
                          <w:p w14:paraId="476A5F96">
                            <w:r>
                              <w:t xml:space="preserve">  &lt;template #default="{ item, index }"&gt;</w:t>
                            </w:r>
                          </w:p>
                          <w:p w14:paraId="58C16CB1">
                            <w:r>
                              <w:t xml:space="preserve">    {{ index }} - {{ item.name }}</w:t>
                            </w:r>
                          </w:p>
                          <w:p w14:paraId="7FAED38B">
                            <w:r>
                              <w:t xml:space="preserve">  &lt;/template&gt;</w:t>
                            </w:r>
                          </w:p>
                          <w:p w14:paraId="4162CB30">
                            <w:r>
                              <w:t>&lt;/child-component&gt;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idb5eg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DH8Sqd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1E5EE6E8">
                      <w:r>
                        <w:t>&lt;!-- 子组件 --&gt;</w:t>
                      </w:r>
                    </w:p>
                    <w:p w14:paraId="03294B7B">
                      <w:r>
                        <w:t>&lt;template&gt;</w:t>
                      </w:r>
                    </w:p>
                    <w:p w14:paraId="3BF70457">
                      <w:r>
                        <w:t xml:space="preserve">  &lt;ul&gt;</w:t>
                      </w:r>
                    </w:p>
                    <w:p w14:paraId="58B6E7A1">
                      <w:r>
                        <w:t xml:space="preserve">    &lt;li v-for="item in items"&gt;</w:t>
                      </w:r>
                    </w:p>
                    <w:p w14:paraId="5E9F3780">
                      <w:r>
                        <w:t xml:space="preserve">      &lt;slot :item="item" :index="index"&gt;&lt;/slot&gt;</w:t>
                      </w:r>
                    </w:p>
                    <w:p w14:paraId="42206E1B">
                      <w:r>
                        <w:t xml:space="preserve">    &lt;/li&gt;</w:t>
                      </w:r>
                    </w:p>
                    <w:p w14:paraId="17F1B9B5">
                      <w:r>
                        <w:t xml:space="preserve">  &lt;/ul&gt;</w:t>
                      </w:r>
                    </w:p>
                    <w:p w14:paraId="280FEE8E">
                      <w:r>
                        <w:t>&lt;/template&gt;</w:t>
                      </w:r>
                    </w:p>
                    <w:p w14:paraId="03E0604A"/>
                    <w:p w14:paraId="55184994">
                      <w:r>
                        <w:t>&lt;!-- 父组件使用 --&gt;</w:t>
                      </w:r>
                    </w:p>
                    <w:p w14:paraId="5C33C02F">
                      <w:r>
                        <w:t>&lt;child-component&gt;</w:t>
                      </w:r>
                    </w:p>
                    <w:p w14:paraId="167A19C0">
                      <w:r>
                        <w:t xml:space="preserve">  &lt;template v-slot:default="slotProps"&gt;</w:t>
                      </w:r>
                    </w:p>
                    <w:p w14:paraId="30570296">
                      <w:r>
                        <w:t xml:space="preserve">    {{ slotProps.item.name }}</w:t>
                      </w:r>
                    </w:p>
                    <w:p w14:paraId="781E2111">
                      <w:r>
                        <w:t xml:space="preserve">  &lt;/template&gt;</w:t>
                      </w:r>
                    </w:p>
                    <w:p w14:paraId="4B144B9E">
                      <w:r>
                        <w:t>&lt;/child-component&gt;</w:t>
                      </w:r>
                    </w:p>
                    <w:p w14:paraId="306BA844"/>
                    <w:p w14:paraId="7DAAC816">
                      <w:r>
                        <w:t>&lt;!-- 解构语法 --&gt;</w:t>
                      </w:r>
                    </w:p>
                    <w:p w14:paraId="5A4384CD">
                      <w:r>
                        <w:t>&lt;child-component&gt;</w:t>
                      </w:r>
                    </w:p>
                    <w:p w14:paraId="476A5F96">
                      <w:r>
                        <w:t xml:space="preserve">  &lt;template #default="{ item, index }"&gt;</w:t>
                      </w:r>
                    </w:p>
                    <w:p w14:paraId="58C16CB1">
                      <w:r>
                        <w:t xml:space="preserve">    {{ index }} - {{ item.name }}</w:t>
                      </w:r>
                    </w:p>
                    <w:p w14:paraId="7FAED38B">
                      <w:r>
                        <w:t xml:space="preserve">  &lt;/template&gt;</w:t>
                      </w:r>
                    </w:p>
                    <w:p w14:paraId="4162CB30">
                      <w:r>
                        <w:t>&lt;/child-component&gt;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AB46297">
      <w:pPr>
        <w:pStyle w:val="4"/>
      </w:pPr>
      <w:r>
        <w:t>6.3 具名作用域插槽</w:t>
      </w:r>
    </w:p>
    <w:p w14:paraId="7386C1FA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20" name="文本框 ywise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5F62910">
                            <w:r>
                              <w:t>&lt;!-- 子组件 --&gt;</w:t>
                            </w:r>
                          </w:p>
                          <w:p w14:paraId="33AB7D0D">
                            <w:r>
                              <w:t>&lt;template&gt;</w:t>
                            </w:r>
                          </w:p>
                          <w:p w14:paraId="279BD955">
                            <w:r>
                              <w:t xml:space="preserve">  &lt;div&gt;</w:t>
                            </w:r>
                          </w:p>
                          <w:p w14:paraId="6EBBE4C7">
                            <w:r>
                              <w:t xml:space="preserve">    &lt;slot name="header" :user="user"&gt;&lt;/slot&gt;</w:t>
                            </w:r>
                          </w:p>
                          <w:p w14:paraId="42CBE3BA">
                            <w:r>
                              <w:t xml:space="preserve">  &lt;/div&gt;</w:t>
                            </w:r>
                          </w:p>
                          <w:p w14:paraId="678221FB">
                            <w:r>
                              <w:t>&lt;/template&gt;</w:t>
                            </w:r>
                          </w:p>
                          <w:p w14:paraId="413ED703"/>
                          <w:p w14:paraId="4533108F">
                            <w:r>
                              <w:t>&lt;!-- 父组件使用 --&gt;</w:t>
                            </w:r>
                          </w:p>
                          <w:p w14:paraId="4205A7BF">
                            <w:r>
                              <w:t>&lt;child-component&gt;</w:t>
                            </w:r>
                          </w:p>
                          <w:p w14:paraId="48ADC556">
                            <w:r>
                              <w:t xml:space="preserve">  &lt;template #header="{ user }"&gt;</w:t>
                            </w:r>
                          </w:p>
                          <w:p w14:paraId="253F5E86">
                            <w:r>
                              <w:t xml:space="preserve">    &lt;h1&gt;{{ user.name }}&lt;/h1&gt;</w:t>
                            </w:r>
                          </w:p>
                          <w:p w14:paraId="2C27B566">
                            <w:r>
                              <w:t xml:space="preserve">  &lt;/template&gt;</w:t>
                            </w:r>
                          </w:p>
                          <w:p w14:paraId="17CC054B">
                            <w:r>
                              <w:t>&lt;/child-component&gt;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ywisep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1Eq+J&#10;XAIAAOI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5F62910">
                      <w:r>
                        <w:t>&lt;!-- 子组件 --&gt;</w:t>
                      </w:r>
                    </w:p>
                    <w:p w14:paraId="33AB7D0D">
                      <w:r>
                        <w:t>&lt;template&gt;</w:t>
                      </w:r>
                    </w:p>
                    <w:p w14:paraId="279BD955">
                      <w:r>
                        <w:t xml:space="preserve">  &lt;div&gt;</w:t>
                      </w:r>
                    </w:p>
                    <w:p w14:paraId="6EBBE4C7">
                      <w:r>
                        <w:t xml:space="preserve">    &lt;slot name="header" :user="user"&gt;&lt;/slot&gt;</w:t>
                      </w:r>
                    </w:p>
                    <w:p w14:paraId="42CBE3BA">
                      <w:r>
                        <w:t xml:space="preserve">  &lt;/div&gt;</w:t>
                      </w:r>
                    </w:p>
                    <w:p w14:paraId="678221FB">
                      <w:r>
                        <w:t>&lt;/template&gt;</w:t>
                      </w:r>
                    </w:p>
                    <w:p w14:paraId="413ED703"/>
                    <w:p w14:paraId="4533108F">
                      <w:r>
                        <w:t>&lt;!-- 父组件使用 --&gt;</w:t>
                      </w:r>
                    </w:p>
                    <w:p w14:paraId="4205A7BF">
                      <w:r>
                        <w:t>&lt;child-component&gt;</w:t>
                      </w:r>
                    </w:p>
                    <w:p w14:paraId="48ADC556">
                      <w:r>
                        <w:t xml:space="preserve">  &lt;template #header="{ user }"&gt;</w:t>
                      </w:r>
                    </w:p>
                    <w:p w14:paraId="253F5E86">
                      <w:r>
                        <w:t xml:space="preserve">    &lt;h1&gt;{{ user.name }}&lt;/h1&gt;</w:t>
                      </w:r>
                    </w:p>
                    <w:p w14:paraId="2C27B566">
                      <w:r>
                        <w:t xml:space="preserve">  &lt;/template&gt;</w:t>
                      </w:r>
                    </w:p>
                    <w:p w14:paraId="17CC054B">
                      <w:r>
                        <w:t>&lt;/child-component&gt;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19DE7D0">
      <w:pPr>
        <w:pBdr>
          <w:bottom w:val="single" w:color="020201" w:sz="4" w:space="0"/>
        </w:pBdr>
      </w:pPr>
    </w:p>
    <w:p w14:paraId="4B0B9241">
      <w:pPr>
        <w:pStyle w:val="3"/>
      </w:pPr>
      <w:r>
        <w:t>7. 特殊指令</w:t>
      </w:r>
    </w:p>
    <w:p w14:paraId="5E426360">
      <w:pPr>
        <w:pStyle w:val="4"/>
      </w:pPr>
      <w:r>
        <w:t xml:space="preserve">7.1 </w:t>
      </w:r>
      <w:r>
        <w:rPr>
          <w:rStyle w:val="24"/>
          <w:color w:val="D34097"/>
          <w:shd w:val="clear" w:fill="E9EBED"/>
        </w:rPr>
        <w:t>v-once</w:t>
      </w:r>
      <w:r>
        <w:t xml:space="preserve"> - 一次性插值</w:t>
      </w:r>
    </w:p>
    <w:p w14:paraId="596E7129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22" name="文本框 015k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CB658C1">
                            <w:r>
                              <w:t>&lt;!-- 元素和组件只渲染一次 --&gt;</w:t>
                            </w:r>
                          </w:p>
                          <w:p w14:paraId="06C65AA9">
                            <w:r>
                              <w:t>&lt;span v-once&gt;这个将不会改变: {{ msg }}&lt;/span&gt;</w:t>
                            </w:r>
                          </w:p>
                          <w:p w14:paraId="196AF0FB"/>
                          <w:p w14:paraId="36B90DF2">
                            <w:r>
                              <w:t>&lt;!-- 组件只渲染一次 --&gt;</w:t>
                            </w:r>
                          </w:p>
                          <w:p w14:paraId="6EE80070">
                            <w:r>
                              <w:t>&lt;my-component v-once :comment="msg"&gt;&lt;/my-component&gt;</w:t>
                            </w:r>
                          </w:p>
                          <w:p w14:paraId="7BCB465A"/>
                          <w:p w14:paraId="1CE72E4B">
                            <w:r>
                              <w:t>&lt;!-- 包含多个元素 --&gt;</w:t>
                            </w:r>
                          </w:p>
                          <w:p w14:paraId="073889F1">
                            <w:r>
                              <w:t>&lt;div v-once&gt;</w:t>
                            </w:r>
                          </w:p>
                          <w:p w14:paraId="20988FD4">
                            <w:r>
                              <w:t xml:space="preserve">  &lt;h1&gt;评论&lt;/h1&gt;</w:t>
                            </w:r>
                          </w:p>
                          <w:p w14:paraId="4556C978">
                            <w:r>
                              <w:t xml:space="preserve">  &lt;p&gt;{{ msg }}&lt;/p&gt;</w:t>
                            </w:r>
                          </w:p>
                          <w:p w14:paraId="71C4863D">
                            <w:r>
                              <w:t>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015k6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tRIdXS&#10;AAAABQEAAA8AAAAAAAAAAQAgAAAAIgAAAGRycy9kb3ducmV2LnhtbFBLAQIUABQAAAAIAIdO4kAB&#10;10cLXwIAAOIEAAAOAAAAAAAAAAEAIAAAACEBAABkcnMvZTJvRG9jLnhtbFBLBQYAAAAABgAGAFkB&#10;AADy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CB658C1">
                      <w:r>
                        <w:t>&lt;!-- 元素和组件只渲染一次 --&gt;</w:t>
                      </w:r>
                    </w:p>
                    <w:p w14:paraId="06C65AA9">
                      <w:r>
                        <w:t>&lt;span v-once&gt;这个将不会改变: {{ msg }}&lt;/span&gt;</w:t>
                      </w:r>
                    </w:p>
                    <w:p w14:paraId="196AF0FB"/>
                    <w:p w14:paraId="36B90DF2">
                      <w:r>
                        <w:t>&lt;!-- 组件只渲染一次 --&gt;</w:t>
                      </w:r>
                    </w:p>
                    <w:p w14:paraId="6EE80070">
                      <w:r>
                        <w:t>&lt;my-component v-once :comment="msg"&gt;&lt;/my-component&gt;</w:t>
                      </w:r>
                    </w:p>
                    <w:p w14:paraId="7BCB465A"/>
                    <w:p w14:paraId="1CE72E4B">
                      <w:r>
                        <w:t>&lt;!-- 包含多个元素 --&gt;</w:t>
                      </w:r>
                    </w:p>
                    <w:p w14:paraId="073889F1">
                      <w:r>
                        <w:t>&lt;div v-once&gt;</w:t>
                      </w:r>
                    </w:p>
                    <w:p w14:paraId="20988FD4">
                      <w:r>
                        <w:t xml:space="preserve">  &lt;h1&gt;评论&lt;/h1&gt;</w:t>
                      </w:r>
                    </w:p>
                    <w:p w14:paraId="4556C978">
                      <w:r>
                        <w:t xml:space="preserve">  &lt;p&gt;{{ msg }}&lt;/p&gt;</w:t>
                      </w:r>
                    </w:p>
                    <w:p w14:paraId="71C4863D">
                      <w:r>
                        <w:t>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C1AD40A">
      <w:pPr>
        <w:pStyle w:val="4"/>
      </w:pPr>
      <w:r>
        <w:t xml:space="preserve">7.2 </w:t>
      </w:r>
      <w:r>
        <w:rPr>
          <w:rStyle w:val="24"/>
          <w:color w:val="D34097"/>
          <w:shd w:val="clear" w:fill="E9EBED"/>
        </w:rPr>
        <w:t>v-memo</w:t>
      </w:r>
      <w:r>
        <w:t xml:space="preserve"> - 条件缓存（Vue 3.2+）</w:t>
      </w:r>
    </w:p>
    <w:p w14:paraId="1E04253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24" name="文本框 l6s8q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84E52F3">
                            <w:r>
                              <w:t>&lt;!-- 只在依赖数组变化时重新渲染 --&gt;</w:t>
                            </w:r>
                          </w:p>
                          <w:p w14:paraId="0101C28D">
                            <w:r>
                              <w:t>&lt;div v-memo="[valueA, valueB]"&gt;</w:t>
                            </w:r>
                          </w:p>
                          <w:p w14:paraId="0FB1D4E9">
                            <w:r>
                              <w:t xml:space="preserve">  ...</w:t>
                            </w:r>
                          </w:p>
                          <w:p w14:paraId="24059677">
                            <w:r>
                              <w:t>&lt;/div&gt;</w:t>
                            </w:r>
                          </w:p>
                          <w:p w14:paraId="0D0986F0"/>
                          <w:p w14:paraId="183A168A">
                            <w:r>
                              <w:t>&lt;!-- 实际应用 --&gt;</w:t>
                            </w:r>
                          </w:p>
                          <w:p w14:paraId="3785D6BC">
                            <w:r>
                              <w:t>&lt;div v-for="user in users" :key="user.id" v-memo="[user.id === selected]"&gt;</w:t>
                            </w:r>
                          </w:p>
                          <w:p w14:paraId="48FB3125">
                            <w:r>
                              <w:t xml:space="preserve">  &lt;p&gt;{{ user.name }}&lt;/p&gt;</w:t>
                            </w:r>
                          </w:p>
                          <w:p w14:paraId="5D13FE05">
                            <w:r>
                              <w:t xml:space="preserve">  &lt;p&gt;{{ user.email }}&lt;/p&gt;</w:t>
                            </w:r>
                          </w:p>
                          <w:p w14:paraId="2852181A">
                            <w:r>
                              <w:t>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l6s8q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FqJ&#10;uV1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84E52F3">
                      <w:r>
                        <w:t>&lt;!-- 只在依赖数组变化时重新渲染 --&gt;</w:t>
                      </w:r>
                    </w:p>
                    <w:p w14:paraId="0101C28D">
                      <w:r>
                        <w:t>&lt;div v-memo="[valueA, valueB]"&gt;</w:t>
                      </w:r>
                    </w:p>
                    <w:p w14:paraId="0FB1D4E9">
                      <w:r>
                        <w:t xml:space="preserve">  ...</w:t>
                      </w:r>
                    </w:p>
                    <w:p w14:paraId="24059677">
                      <w:r>
                        <w:t>&lt;/div&gt;</w:t>
                      </w:r>
                    </w:p>
                    <w:p w14:paraId="0D0986F0"/>
                    <w:p w14:paraId="183A168A">
                      <w:r>
                        <w:t>&lt;!-- 实际应用 --&gt;</w:t>
                      </w:r>
                    </w:p>
                    <w:p w14:paraId="3785D6BC">
                      <w:r>
                        <w:t>&lt;div v-for="user in users" :key="user.id" v-memo="[user.id === selected]"&gt;</w:t>
                      </w:r>
                    </w:p>
                    <w:p w14:paraId="48FB3125">
                      <w:r>
                        <w:t xml:space="preserve">  &lt;p&gt;{{ user.name }}&lt;/p&gt;</w:t>
                      </w:r>
                    </w:p>
                    <w:p w14:paraId="5D13FE05">
                      <w:r>
                        <w:t xml:space="preserve">  &lt;p&gt;{{ user.email }}&lt;/p&gt;</w:t>
                      </w:r>
                    </w:p>
                    <w:p w14:paraId="2852181A">
                      <w:r>
                        <w:t>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3C78C92">
      <w:pPr>
        <w:pBdr>
          <w:bottom w:val="single" w:color="020201" w:sz="4" w:space="0"/>
        </w:pBdr>
      </w:pPr>
    </w:p>
    <w:p w14:paraId="4644CF1F">
      <w:pPr>
        <w:pStyle w:val="3"/>
      </w:pPr>
      <w:r>
        <w:t>8. Vue 3 新增指令</w:t>
      </w:r>
    </w:p>
    <w:p w14:paraId="0A985DEF">
      <w:pPr>
        <w:pStyle w:val="4"/>
      </w:pPr>
      <w:r>
        <w:t xml:space="preserve">8.1 </w:t>
      </w:r>
      <w:r>
        <w:rPr>
          <w:rStyle w:val="24"/>
          <w:color w:val="D34097"/>
          <w:shd w:val="clear" w:fill="E9EBED"/>
        </w:rPr>
        <w:t>v-is</w:t>
      </w:r>
      <w:r>
        <w:t xml:space="preserve"> - 动态组件（Vue 3）</w:t>
      </w:r>
    </w:p>
    <w:p w14:paraId="30456F7D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26" name="文本框 seocc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73F438E">
                            <w:r>
                              <w:t>&lt;!-- Vue 3 中替代 Vue 2 的 :is --&gt;</w:t>
                            </w:r>
                          </w:p>
                          <w:p w14:paraId="30632741">
                            <w:r>
                              <w:t>&lt;table&gt;</w:t>
                            </w:r>
                          </w:p>
                          <w:p w14:paraId="00B8C67A">
                            <w:r>
                              <w:t xml:space="preserve">  &lt;tr v-is="'blog-post-row'"&gt;&lt;/tr&gt;</w:t>
                            </w:r>
                          </w:p>
                          <w:p w14:paraId="7C4371C3">
                            <w:r>
                              <w:t>&lt;/table&gt;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eoccg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PbIw&#10;+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73F438E">
                      <w:r>
                        <w:t>&lt;!-- Vue 3 中替代 Vue 2 的 :is --&gt;</w:t>
                      </w:r>
                    </w:p>
                    <w:p w14:paraId="30632741">
                      <w:r>
                        <w:t>&lt;table&gt;</w:t>
                      </w:r>
                    </w:p>
                    <w:p w14:paraId="00B8C67A">
                      <w:r>
                        <w:t xml:space="preserve">  &lt;tr v-is="'blog-post-row'"&gt;&lt;/tr&gt;</w:t>
                      </w:r>
                    </w:p>
                    <w:p w14:paraId="7C4371C3">
                      <w:r>
                        <w:t>&lt;/table&gt;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F9A5F09">
      <w:pPr>
        <w:pStyle w:val="4"/>
      </w:pPr>
      <w:r>
        <w:t xml:space="preserve">8.2 </w:t>
      </w:r>
      <w:r>
        <w:rPr>
          <w:rStyle w:val="24"/>
          <w:color w:val="D34097"/>
          <w:shd w:val="clear" w:fill="E9EBED"/>
        </w:rPr>
        <w:t>v-model</w:t>
      </w:r>
      <w:r>
        <w:t xml:space="preserve"> 的参数</w:t>
      </w:r>
    </w:p>
    <w:p w14:paraId="18204F72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28" name="文本框 i6093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E7A3A00">
                            <w:r>
                              <w:t>&lt;!-- Vue 3 支持多个 v-model --&gt;</w:t>
                            </w:r>
                          </w:p>
                          <w:p w14:paraId="46824F43">
                            <w:r>
                              <w:t>&lt;UserName</w:t>
                            </w:r>
                          </w:p>
                          <w:p w14:paraId="3669DE26">
                            <w:r>
                              <w:t xml:space="preserve">  v-model:first-name="firstName"</w:t>
                            </w:r>
                          </w:p>
                          <w:p w14:paraId="71BDB742">
                            <w:r>
                              <w:t xml:space="preserve">  v-model:last-name="lastName"</w:t>
                            </w:r>
                          </w:p>
                          <w:p w14:paraId="35762D02">
                            <w:r>
                              <w:t>/&gt;</w:t>
                            </w:r>
                          </w:p>
                          <w:p w14:paraId="7C63EB89"/>
                          <w:p w14:paraId="7467524D">
                            <w:r>
                              <w:t>&lt;!-- 等价于 --&gt;</w:t>
                            </w:r>
                          </w:p>
                          <w:p w14:paraId="3D998258">
                            <w:r>
                              <w:t>&lt;UserName</w:t>
                            </w:r>
                          </w:p>
                          <w:p w14:paraId="4110B96E">
                            <w:r>
                              <w:t xml:space="preserve">  :first-name="firstName"</w:t>
                            </w:r>
                          </w:p>
                          <w:p w14:paraId="745812F1">
                            <w:r>
                              <w:t xml:space="preserve">  @update:first-name="firstName = $event"</w:t>
                            </w:r>
                          </w:p>
                          <w:p w14:paraId="1749CBDE">
                            <w:r>
                              <w:t xml:space="preserve">  :last-name="lastName"</w:t>
                            </w:r>
                          </w:p>
                          <w:p w14:paraId="187E6083">
                            <w:r>
                              <w:t xml:space="preserve">  @update:last-name="lastName = $event"</w:t>
                            </w:r>
                          </w:p>
                          <w:p w14:paraId="7D43C4F7">
                            <w:r>
                              <w:t>/&gt;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i6093y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Fxn&#10;UtF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E7A3A00">
                      <w:r>
                        <w:t>&lt;!-- Vue 3 支持多个 v-model --&gt;</w:t>
                      </w:r>
                    </w:p>
                    <w:p w14:paraId="46824F43">
                      <w:r>
                        <w:t>&lt;UserName</w:t>
                      </w:r>
                    </w:p>
                    <w:p w14:paraId="3669DE26">
                      <w:r>
                        <w:t xml:space="preserve">  v-model:first-name="firstName"</w:t>
                      </w:r>
                    </w:p>
                    <w:p w14:paraId="71BDB742">
                      <w:r>
                        <w:t xml:space="preserve">  v-model:last-name="lastName"</w:t>
                      </w:r>
                    </w:p>
                    <w:p w14:paraId="35762D02">
                      <w:r>
                        <w:t>/&gt;</w:t>
                      </w:r>
                    </w:p>
                    <w:p w14:paraId="7C63EB89"/>
                    <w:p w14:paraId="7467524D">
                      <w:r>
                        <w:t>&lt;!-- 等价于 --&gt;</w:t>
                      </w:r>
                    </w:p>
                    <w:p w14:paraId="3D998258">
                      <w:r>
                        <w:t>&lt;UserName</w:t>
                      </w:r>
                    </w:p>
                    <w:p w14:paraId="4110B96E">
                      <w:r>
                        <w:t xml:space="preserve">  :first-name="firstName"</w:t>
                      </w:r>
                    </w:p>
                    <w:p w14:paraId="745812F1">
                      <w:r>
                        <w:t xml:space="preserve">  @update:first-name="firstName = $event"</w:t>
                      </w:r>
                    </w:p>
                    <w:p w14:paraId="1749CBDE">
                      <w:r>
                        <w:t xml:space="preserve">  :last-name="lastName"</w:t>
                      </w:r>
                    </w:p>
                    <w:p w14:paraId="187E6083">
                      <w:r>
                        <w:t xml:space="preserve">  @update:last-name="lastName = $event"</w:t>
                      </w:r>
                    </w:p>
                    <w:p w14:paraId="7D43C4F7">
                      <w:r>
                        <w:t>/&gt;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102C772">
      <w:pPr>
        <w:pBdr>
          <w:bottom w:val="single" w:color="020201" w:sz="4" w:space="0"/>
        </w:pBdr>
      </w:pPr>
    </w:p>
    <w:p w14:paraId="044221CC">
      <w:pPr>
        <w:pStyle w:val="3"/>
      </w:pPr>
      <w:r>
        <w:t>9. 自定义指令</w:t>
      </w:r>
    </w:p>
    <w:p w14:paraId="2655FE08">
      <w:pPr>
        <w:pStyle w:val="4"/>
      </w:pPr>
      <w:r>
        <w:t>9.1 注册自定义指令</w:t>
      </w:r>
    </w:p>
    <w:p w14:paraId="33B0320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30" name="文本框 okp16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6D6DDE8">
                            <w:r>
                              <w:t>// 全局注册</w:t>
                            </w:r>
                          </w:p>
                          <w:p w14:paraId="4F99B967">
                            <w:r>
                              <w:t>// Vue 2</w:t>
                            </w:r>
                          </w:p>
                          <w:p w14:paraId="1D5191A7">
                            <w:r>
                              <w:t>Vue.directive('focus', {</w:t>
                            </w:r>
                          </w:p>
                          <w:p w14:paraId="63619B9A">
                            <w:r>
                              <w:t xml:space="preserve">  inserted: function (el) {</w:t>
                            </w:r>
                          </w:p>
                          <w:p w14:paraId="00D66198">
                            <w:r>
                              <w:t xml:space="preserve">    el.focus()</w:t>
                            </w:r>
                          </w:p>
                          <w:p w14:paraId="4E339A43">
                            <w:r>
                              <w:t xml:space="preserve">  }</w:t>
                            </w:r>
                          </w:p>
                          <w:p w14:paraId="2469CB91">
                            <w:r>
                              <w:t>})</w:t>
                            </w:r>
                          </w:p>
                          <w:p w14:paraId="78C6A47C"/>
                          <w:p w14:paraId="5B087B5B">
                            <w:r>
                              <w:t>// Vue 3</w:t>
                            </w:r>
                          </w:p>
                          <w:p w14:paraId="06A0F328">
                            <w:r>
                              <w:t>app.directive('focus', {</w:t>
                            </w:r>
                          </w:p>
                          <w:p w14:paraId="5CFCB22E">
                            <w:r>
                              <w:t xml:space="preserve">  mounted(el) {</w:t>
                            </w:r>
                          </w:p>
                          <w:p w14:paraId="3922AB9A">
                            <w:r>
                              <w:t xml:space="preserve">    el.focus()</w:t>
                            </w:r>
                          </w:p>
                          <w:p w14:paraId="55F0B406">
                            <w:r>
                              <w:t xml:space="preserve">  }</w:t>
                            </w:r>
                          </w:p>
                          <w:p w14:paraId="5445E1B5">
                            <w:r>
                              <w:t>})</w:t>
                            </w:r>
                          </w:p>
                          <w:p w14:paraId="7D11DBD4"/>
                          <w:p w14:paraId="338D7742">
                            <w:r>
                              <w:t>// 局部注册</w:t>
                            </w:r>
                          </w:p>
                          <w:p w14:paraId="755E55C9">
                            <w:r>
                              <w:t>export default {</w:t>
                            </w:r>
                          </w:p>
                          <w:p w14:paraId="397839FC">
                            <w:r>
                              <w:t xml:space="preserve">  directives: {</w:t>
                            </w:r>
                          </w:p>
                          <w:p w14:paraId="4CB7DEC5">
                            <w:r>
                              <w:t xml:space="preserve">    focus: {</w:t>
                            </w:r>
                          </w:p>
                          <w:p w14:paraId="0F1AC22C">
                            <w:r>
                              <w:t xml:space="preserve">      mounted(el) {</w:t>
                            </w:r>
                          </w:p>
                          <w:p w14:paraId="4C604C50">
                            <w:r>
                              <w:t xml:space="preserve">        el.focus()</w:t>
                            </w:r>
                          </w:p>
                          <w:p w14:paraId="783376FB">
                            <w:r>
                              <w:t xml:space="preserve">      }</w:t>
                            </w:r>
                          </w:p>
                          <w:p w14:paraId="0E02A6F9">
                            <w:r>
                              <w:t xml:space="preserve">    }</w:t>
                            </w:r>
                          </w:p>
                          <w:p w14:paraId="33720117">
                            <w:r>
                              <w:t xml:space="preserve">  }</w:t>
                            </w:r>
                          </w:p>
                          <w:p w14:paraId="0C614A22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okp16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Aj+D&#10;y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6D6DDE8">
                      <w:r>
                        <w:t>// 全局注册</w:t>
                      </w:r>
                    </w:p>
                    <w:p w14:paraId="4F99B967">
                      <w:r>
                        <w:t>// Vue 2</w:t>
                      </w:r>
                    </w:p>
                    <w:p w14:paraId="1D5191A7">
                      <w:r>
                        <w:t>Vue.directive('focus', {</w:t>
                      </w:r>
                    </w:p>
                    <w:p w14:paraId="63619B9A">
                      <w:r>
                        <w:t xml:space="preserve">  inserted: function (el) {</w:t>
                      </w:r>
                    </w:p>
                    <w:p w14:paraId="00D66198">
                      <w:r>
                        <w:t xml:space="preserve">    el.focus()</w:t>
                      </w:r>
                    </w:p>
                    <w:p w14:paraId="4E339A43">
                      <w:r>
                        <w:t xml:space="preserve">  }</w:t>
                      </w:r>
                    </w:p>
                    <w:p w14:paraId="2469CB91">
                      <w:r>
                        <w:t>})</w:t>
                      </w:r>
                    </w:p>
                    <w:p w14:paraId="78C6A47C"/>
                    <w:p w14:paraId="5B087B5B">
                      <w:r>
                        <w:t>// Vue 3</w:t>
                      </w:r>
                    </w:p>
                    <w:p w14:paraId="06A0F328">
                      <w:r>
                        <w:t>app.directive('focus', {</w:t>
                      </w:r>
                    </w:p>
                    <w:p w14:paraId="5CFCB22E">
                      <w:r>
                        <w:t xml:space="preserve">  mounted(el) {</w:t>
                      </w:r>
                    </w:p>
                    <w:p w14:paraId="3922AB9A">
                      <w:r>
                        <w:t xml:space="preserve">    el.focus()</w:t>
                      </w:r>
                    </w:p>
                    <w:p w14:paraId="55F0B406">
                      <w:r>
                        <w:t xml:space="preserve">  }</w:t>
                      </w:r>
                    </w:p>
                    <w:p w14:paraId="5445E1B5">
                      <w:r>
                        <w:t>})</w:t>
                      </w:r>
                    </w:p>
                    <w:p w14:paraId="7D11DBD4"/>
                    <w:p w14:paraId="338D7742">
                      <w:r>
                        <w:t>// 局部注册</w:t>
                      </w:r>
                    </w:p>
                    <w:p w14:paraId="755E55C9">
                      <w:r>
                        <w:t>export default {</w:t>
                      </w:r>
                    </w:p>
                    <w:p w14:paraId="397839FC">
                      <w:r>
                        <w:t xml:space="preserve">  directives: {</w:t>
                      </w:r>
                    </w:p>
                    <w:p w14:paraId="4CB7DEC5">
                      <w:r>
                        <w:t xml:space="preserve">    focus: {</w:t>
                      </w:r>
                    </w:p>
                    <w:p w14:paraId="0F1AC22C">
                      <w:r>
                        <w:t xml:space="preserve">      mounted(el) {</w:t>
                      </w:r>
                    </w:p>
                    <w:p w14:paraId="4C604C50">
                      <w:r>
                        <w:t xml:space="preserve">        el.focus()</w:t>
                      </w:r>
                    </w:p>
                    <w:p w14:paraId="783376FB">
                      <w:r>
                        <w:t xml:space="preserve">      }</w:t>
                      </w:r>
                    </w:p>
                    <w:p w14:paraId="0E02A6F9">
                      <w:r>
                        <w:t xml:space="preserve">    }</w:t>
                      </w:r>
                    </w:p>
                    <w:p w14:paraId="33720117">
                      <w:r>
                        <w:t xml:space="preserve">  }</w:t>
                      </w:r>
                    </w:p>
                    <w:p w14:paraId="0C614A22"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6EF0D38">
      <w:pPr>
        <w:pStyle w:val="4"/>
      </w:pPr>
      <w:r>
        <w:t>9.2 使用自定义指令</w:t>
      </w:r>
    </w:p>
    <w:p w14:paraId="6780BACF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32" name="文本框 1w9f5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17FB74D">
                            <w:r>
                              <w:t>&lt;!-- 使用自定义指令 --&gt;</w:t>
                            </w:r>
                          </w:p>
                          <w:p w14:paraId="48111EBE">
                            <w:r>
                              <w:t>&lt;input v-focus&gt;</w:t>
                            </w:r>
                          </w:p>
                          <w:p w14:paraId="37E7CF19"/>
                          <w:p w14:paraId="5D8A32EA">
                            <w:r>
                              <w:t>&lt;!-- 带参数 --&gt;</w:t>
                            </w:r>
                          </w:p>
                          <w:p w14:paraId="02E7BF38">
                            <w:r>
                              <w:t>&lt;div v-pin:top="200"&gt;我被固定在顶部&lt;/div&gt;</w:t>
                            </w:r>
                          </w:p>
                          <w:p w14:paraId="6645967C"/>
                          <w:p w14:paraId="67B7F089">
                            <w:r>
                              <w:t>&lt;!-- 带修饰符 --&gt;</w:t>
                            </w:r>
                          </w:p>
                          <w:p w14:paraId="57BD2BA7">
                            <w:r>
                              <w:t>&lt;div v-demo.once&gt;只执行一次&lt;/div&gt;</w:t>
                            </w:r>
                          </w:p>
                          <w:p w14:paraId="1E6BF7B0"/>
                          <w:p w14:paraId="4218FB54">
                            <w:r>
                              <w:t>&lt;!-- 动态参数 --&gt;</w:t>
                            </w:r>
                          </w:p>
                          <w:p w14:paraId="5E745B9C">
                            <w:r>
                              <w:t>&lt;div v-mydirective:[direction]="200"&gt;&lt;/div&gt;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w9f5h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G0u&#10;oQV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17FB74D">
                      <w:r>
                        <w:t>&lt;!-- 使用自定义指令 --&gt;</w:t>
                      </w:r>
                    </w:p>
                    <w:p w14:paraId="48111EBE">
                      <w:r>
                        <w:t>&lt;input v-focus&gt;</w:t>
                      </w:r>
                    </w:p>
                    <w:p w14:paraId="37E7CF19"/>
                    <w:p w14:paraId="5D8A32EA">
                      <w:r>
                        <w:t>&lt;!-- 带参数 --&gt;</w:t>
                      </w:r>
                    </w:p>
                    <w:p w14:paraId="02E7BF38">
                      <w:r>
                        <w:t>&lt;div v-pin:top="200"&gt;我被固定在顶部&lt;/div&gt;</w:t>
                      </w:r>
                    </w:p>
                    <w:p w14:paraId="6645967C"/>
                    <w:p w14:paraId="67B7F089">
                      <w:r>
                        <w:t>&lt;!-- 带修饰符 --&gt;</w:t>
                      </w:r>
                    </w:p>
                    <w:p w14:paraId="57BD2BA7">
                      <w:r>
                        <w:t>&lt;div v-demo.once&gt;只执行一次&lt;/div&gt;</w:t>
                      </w:r>
                    </w:p>
                    <w:p w14:paraId="1E6BF7B0"/>
                    <w:p w14:paraId="4218FB54">
                      <w:r>
                        <w:t>&lt;!-- 动态参数 --&gt;</w:t>
                      </w:r>
                    </w:p>
                    <w:p w14:paraId="5E745B9C">
                      <w:r>
                        <w:t>&lt;div v-mydirective:[direction]="200"&gt;&lt;/div&gt;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00F55C9">
      <w:pPr>
        <w:pStyle w:val="4"/>
      </w:pPr>
      <w:r>
        <w:t>9.3 自定义指令示例</w:t>
      </w:r>
    </w:p>
    <w:p w14:paraId="128545D1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34" name="文本框 m5zc4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55A5373">
                            <w:r>
                              <w:t>&lt;template&gt;</w:t>
                            </w:r>
                          </w:p>
                          <w:p w14:paraId="4C018CE0">
                            <w:r>
                              <w:t xml:space="preserve">  &lt;!-- 自动聚焦 --&gt;</w:t>
                            </w:r>
                          </w:p>
                          <w:p w14:paraId="279A7406">
                            <w:r>
                              <w:t xml:space="preserve">  &lt;input v-focus&gt;</w:t>
                            </w:r>
                          </w:p>
                          <w:p w14:paraId="3A809C7E">
                            <w:r>
                              <w:t xml:space="preserve">  </w:t>
                            </w:r>
                          </w:p>
                          <w:p w14:paraId="5F538B0B">
                            <w:r>
                              <w:t xml:space="preserve">  &lt;!-- 点击外部关闭 --&gt;</w:t>
                            </w:r>
                          </w:p>
                          <w:p w14:paraId="0FA4DB6B">
                            <w:r>
                              <w:t xml:space="preserve">  &lt;div v-click-outside="closeMenu"&gt;菜单&lt;/div&gt;</w:t>
                            </w:r>
                          </w:p>
                          <w:p w14:paraId="3A5297AF">
                            <w:r>
                              <w:t xml:space="preserve">  </w:t>
                            </w:r>
                          </w:p>
                          <w:p w14:paraId="1E8891D1">
                            <w:r>
                              <w:t xml:space="preserve">  &lt;!-- 权限控制 --&gt;</w:t>
                            </w:r>
                          </w:p>
                          <w:p w14:paraId="4870DCA5">
                            <w:r>
                              <w:t xml:space="preserve">  &lt;button v-permission="'admin'"&gt;管理员按钮&lt;/button&gt;</w:t>
                            </w:r>
                          </w:p>
                          <w:p w14:paraId="32C86FE6">
                            <w:r>
                              <w:t xml:space="preserve">  </w:t>
                            </w:r>
                          </w:p>
                          <w:p w14:paraId="16939156">
                            <w:r>
                              <w:t xml:space="preserve">  &lt;!-- 复制文本 --&gt;</w:t>
                            </w:r>
                          </w:p>
                          <w:p w14:paraId="219946CB">
                            <w:r>
                              <w:t xml:space="preserve">  &lt;button v-copy="text"&gt;复制&lt;/button&gt;</w:t>
                            </w:r>
                          </w:p>
                          <w:p w14:paraId="3EB88A9B">
                            <w:r>
                              <w:t xml:space="preserve">  </w:t>
                            </w:r>
                          </w:p>
                          <w:p w14:paraId="445DA940">
                            <w:r>
                              <w:t xml:space="preserve">  &lt;!-- 防抖 --&gt;</w:t>
                            </w:r>
                          </w:p>
                          <w:p w14:paraId="429C2DF2">
                            <w:r>
                              <w:t xml:space="preserve">  &lt;input v-debounce:300="onInput"&gt;</w:t>
                            </w:r>
                          </w:p>
                          <w:p w14:paraId="638A7576">
                            <w:r>
                              <w:t xml:space="preserve">  </w:t>
                            </w:r>
                          </w:p>
                          <w:p w14:paraId="3E5062D6">
                            <w:r>
                              <w:t xml:space="preserve">  &lt;!-- 图片懒加载 --&gt;</w:t>
                            </w:r>
                          </w:p>
                          <w:p w14:paraId="64ACDA67">
                            <w:r>
                              <w:t xml:space="preserve">  &lt;img v-lazy="imageUrl"&gt;</w:t>
                            </w:r>
                          </w:p>
                          <w:p w14:paraId="14685570">
                            <w:r>
                              <w:t>&lt;/template&gt;</w:t>
                            </w:r>
                          </w:p>
                          <w:p w14:paraId="19EDDAE4"/>
                          <w:p w14:paraId="7E4F9BBE">
                            <w:r>
                              <w:t>&lt;script&gt;</w:t>
                            </w:r>
                          </w:p>
                          <w:p w14:paraId="1E5A24C9">
                            <w:r>
                              <w:t>export default {</w:t>
                            </w:r>
                          </w:p>
                          <w:p w14:paraId="42C787EE">
                            <w:r>
                              <w:t xml:space="preserve">  directives: {</w:t>
                            </w:r>
                          </w:p>
                          <w:p w14:paraId="2850034C">
                            <w:r>
                              <w:t xml:space="preserve">    // 自动聚焦指令</w:t>
                            </w:r>
                          </w:p>
                          <w:p w14:paraId="497FD90F">
                            <w:r>
                              <w:t xml:space="preserve">    focus: {</w:t>
                            </w:r>
                          </w:p>
                          <w:p w14:paraId="33CD86DC">
                            <w:r>
                              <w:t xml:space="preserve">      mounted(el) {</w:t>
                            </w:r>
                          </w:p>
                          <w:p w14:paraId="729C5568">
                            <w:r>
                              <w:t xml:space="preserve">        el.focus()</w:t>
                            </w:r>
                          </w:p>
                          <w:p w14:paraId="2B085628">
                            <w:r>
                              <w:t xml:space="preserve">      }</w:t>
                            </w:r>
                          </w:p>
                          <w:p w14:paraId="5B49A628">
                            <w:r>
                              <w:t xml:space="preserve">    },</w:t>
                            </w:r>
                          </w:p>
                          <w:p w14:paraId="766DF34F">
                            <w:r>
                              <w:t xml:space="preserve">    </w:t>
                            </w:r>
                          </w:p>
                          <w:p w14:paraId="6CCF07C8">
                            <w:r>
                              <w:t xml:space="preserve">    // 点击外部关闭指令</w:t>
                            </w:r>
                          </w:p>
                          <w:p w14:paraId="2623C841">
                            <w:r>
                              <w:t xml:space="preserve">    clickOutside: {</w:t>
                            </w:r>
                          </w:p>
                          <w:p w14:paraId="1BD686D4">
                            <w:r>
                              <w:t xml:space="preserve">      mounted(el, binding) {</w:t>
                            </w:r>
                          </w:p>
                          <w:p w14:paraId="4B09F3EF">
                            <w:r>
                              <w:t xml:space="preserve">        el.clickOutsideEvent = event =&gt; {</w:t>
                            </w:r>
                          </w:p>
                          <w:p w14:paraId="249C6671">
                            <w:r>
                              <w:t xml:space="preserve">          if (!(el === event.target || el.contains(event.target))) {</w:t>
                            </w:r>
                          </w:p>
                          <w:p w14:paraId="06379722">
                            <w:r>
                              <w:t xml:space="preserve">            binding.value()</w:t>
                            </w:r>
                          </w:p>
                          <w:p w14:paraId="018CF1D9">
                            <w:r>
                              <w:t xml:space="preserve">          }</w:t>
                            </w:r>
                          </w:p>
                          <w:p w14:paraId="4F769A66">
                            <w:r>
                              <w:t xml:space="preserve">        }</w:t>
                            </w:r>
                          </w:p>
                          <w:p w14:paraId="2A36EBC4">
                            <w:r>
                              <w:t xml:space="preserve">        document.addEventListener('click', el.clickOutsideEvent)</w:t>
                            </w:r>
                          </w:p>
                          <w:p w14:paraId="1DB06B13">
                            <w:r>
                              <w:t xml:space="preserve">      },</w:t>
                            </w:r>
                          </w:p>
                          <w:p w14:paraId="527920FF">
                            <w:r>
                              <w:t xml:space="preserve">      unmounted(el) {</w:t>
                            </w:r>
                          </w:p>
                          <w:p w14:paraId="2D82D3F2">
                            <w:r>
                              <w:t xml:space="preserve">        document.removeEventListener('click', el.clickOutsideEvent)</w:t>
                            </w:r>
                          </w:p>
                          <w:p w14:paraId="631D7A1D">
                            <w:r>
                              <w:t xml:space="preserve">      }</w:t>
                            </w:r>
                          </w:p>
                          <w:p w14:paraId="45018739">
                            <w:r>
                              <w:t xml:space="preserve">    },</w:t>
                            </w:r>
                          </w:p>
                          <w:p w14:paraId="57A1CC6A">
                            <w:r>
                              <w:t xml:space="preserve">    </w:t>
                            </w:r>
                          </w:p>
                          <w:p w14:paraId="15DB7736">
                            <w:r>
                              <w:t xml:space="preserve">    // 权限指令</w:t>
                            </w:r>
                          </w:p>
                          <w:p w14:paraId="56006973">
                            <w:r>
                              <w:t xml:space="preserve">    permission: {</w:t>
                            </w:r>
                          </w:p>
                          <w:p w14:paraId="6FC0606C">
                            <w:r>
                              <w:t xml:space="preserve">      mounted(el, binding) {</w:t>
                            </w:r>
                          </w:p>
                          <w:p w14:paraId="5832A5DF">
                            <w:r>
                              <w:t xml:space="preserve">        const permissions = ['admin', 'editor', 'user']</w:t>
                            </w:r>
                          </w:p>
                          <w:p w14:paraId="63AD401E">
                            <w:r>
                              <w:t xml:space="preserve">        if (!permissions.includes(binding.value)) {</w:t>
                            </w:r>
                          </w:p>
                          <w:p w14:paraId="7C711BC8">
                            <w:r>
                              <w:t xml:space="preserve">          el.parentNode.removeChild(el)</w:t>
                            </w:r>
                          </w:p>
                          <w:p w14:paraId="29C2A57D">
                            <w:r>
                              <w:t xml:space="preserve">        }</w:t>
                            </w:r>
                          </w:p>
                          <w:p w14:paraId="19F6C51A">
                            <w:r>
                              <w:t xml:space="preserve">      }</w:t>
                            </w:r>
                          </w:p>
                          <w:p w14:paraId="5E309E6F">
                            <w:r>
                              <w:t xml:space="preserve">    }</w:t>
                            </w:r>
                          </w:p>
                          <w:p w14:paraId="4E52A144">
                            <w:r>
                              <w:t xml:space="preserve">  }</w:t>
                            </w:r>
                          </w:p>
                          <w:p w14:paraId="10A12A1C">
                            <w:r>
                              <w:t>}</w:t>
                            </w:r>
                          </w:p>
                          <w:p w14:paraId="7BD446C2">
                            <w:r>
                              <w:t>&lt;/script&gt;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m5zc4c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Fse&#10;cR1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755A5373">
                      <w:r>
                        <w:t>&lt;template&gt;</w:t>
                      </w:r>
                    </w:p>
                    <w:p w14:paraId="4C018CE0">
                      <w:r>
                        <w:t xml:space="preserve">  &lt;!-- 自动聚焦 --&gt;</w:t>
                      </w:r>
                    </w:p>
                    <w:p w14:paraId="279A7406">
                      <w:r>
                        <w:t xml:space="preserve">  &lt;input v-focus&gt;</w:t>
                      </w:r>
                    </w:p>
                    <w:p w14:paraId="3A809C7E">
                      <w:r>
                        <w:t xml:space="preserve">  </w:t>
                      </w:r>
                    </w:p>
                    <w:p w14:paraId="5F538B0B">
                      <w:r>
                        <w:t xml:space="preserve">  &lt;!-- 点击外部关闭 --&gt;</w:t>
                      </w:r>
                    </w:p>
                    <w:p w14:paraId="0FA4DB6B">
                      <w:r>
                        <w:t xml:space="preserve">  &lt;div v-click-outside="closeMenu"&gt;菜单&lt;/div&gt;</w:t>
                      </w:r>
                    </w:p>
                    <w:p w14:paraId="3A5297AF">
                      <w:r>
                        <w:t xml:space="preserve">  </w:t>
                      </w:r>
                    </w:p>
                    <w:p w14:paraId="1E8891D1">
                      <w:r>
                        <w:t xml:space="preserve">  &lt;!-- 权限控制 --&gt;</w:t>
                      </w:r>
                    </w:p>
                    <w:p w14:paraId="4870DCA5">
                      <w:r>
                        <w:t xml:space="preserve">  &lt;button v-permission="'admin'"&gt;管理员按钮&lt;/button&gt;</w:t>
                      </w:r>
                    </w:p>
                    <w:p w14:paraId="32C86FE6">
                      <w:r>
                        <w:t xml:space="preserve">  </w:t>
                      </w:r>
                    </w:p>
                    <w:p w14:paraId="16939156">
                      <w:r>
                        <w:t xml:space="preserve">  &lt;!-- 复制文本 --&gt;</w:t>
                      </w:r>
                    </w:p>
                    <w:p w14:paraId="219946CB">
                      <w:r>
                        <w:t xml:space="preserve">  &lt;button v-copy="text"&gt;复制&lt;/button&gt;</w:t>
                      </w:r>
                    </w:p>
                    <w:p w14:paraId="3EB88A9B">
                      <w:r>
                        <w:t xml:space="preserve">  </w:t>
                      </w:r>
                    </w:p>
                    <w:p w14:paraId="445DA940">
                      <w:r>
                        <w:t xml:space="preserve">  &lt;!-- 防抖 --&gt;</w:t>
                      </w:r>
                    </w:p>
                    <w:p w14:paraId="429C2DF2">
                      <w:r>
                        <w:t xml:space="preserve">  &lt;input v-debounce:300="onInput"&gt;</w:t>
                      </w:r>
                    </w:p>
                    <w:p w14:paraId="638A7576">
                      <w:r>
                        <w:t xml:space="preserve">  </w:t>
                      </w:r>
                    </w:p>
                    <w:p w14:paraId="3E5062D6">
                      <w:r>
                        <w:t xml:space="preserve">  &lt;!-- 图片懒加载 --&gt;</w:t>
                      </w:r>
                    </w:p>
                    <w:p w14:paraId="64ACDA67">
                      <w:r>
                        <w:t xml:space="preserve">  &lt;img v-lazy="imageUrl"&gt;</w:t>
                      </w:r>
                    </w:p>
                    <w:p w14:paraId="14685570">
                      <w:r>
                        <w:t>&lt;/template&gt;</w:t>
                      </w:r>
                    </w:p>
                    <w:p w14:paraId="19EDDAE4"/>
                    <w:p w14:paraId="7E4F9BBE">
                      <w:r>
                        <w:t>&lt;script&gt;</w:t>
                      </w:r>
                    </w:p>
                    <w:p w14:paraId="1E5A24C9">
                      <w:r>
                        <w:t>export default {</w:t>
                      </w:r>
                    </w:p>
                    <w:p w14:paraId="42C787EE">
                      <w:r>
                        <w:t xml:space="preserve">  directives: {</w:t>
                      </w:r>
                    </w:p>
                    <w:p w14:paraId="2850034C">
                      <w:r>
                        <w:t xml:space="preserve">    // 自动聚焦指令</w:t>
                      </w:r>
                    </w:p>
                    <w:p w14:paraId="497FD90F">
                      <w:r>
                        <w:t xml:space="preserve">    focus: {</w:t>
                      </w:r>
                    </w:p>
                    <w:p w14:paraId="33CD86DC">
                      <w:r>
                        <w:t xml:space="preserve">      mounted(el) {</w:t>
                      </w:r>
                    </w:p>
                    <w:p w14:paraId="729C5568">
                      <w:r>
                        <w:t xml:space="preserve">        el.focus()</w:t>
                      </w:r>
                    </w:p>
                    <w:p w14:paraId="2B085628">
                      <w:r>
                        <w:t xml:space="preserve">      }</w:t>
                      </w:r>
                    </w:p>
                    <w:p w14:paraId="5B49A628">
                      <w:r>
                        <w:t xml:space="preserve">    },</w:t>
                      </w:r>
                    </w:p>
                    <w:p w14:paraId="766DF34F">
                      <w:r>
                        <w:t xml:space="preserve">    </w:t>
                      </w:r>
                    </w:p>
                    <w:p w14:paraId="6CCF07C8">
                      <w:r>
                        <w:t xml:space="preserve">    // 点击外部关闭指令</w:t>
                      </w:r>
                    </w:p>
                    <w:p w14:paraId="2623C841">
                      <w:r>
                        <w:t xml:space="preserve">    clickOutside: {</w:t>
                      </w:r>
                    </w:p>
                    <w:p w14:paraId="1BD686D4">
                      <w:r>
                        <w:t xml:space="preserve">      mounted(el, binding) {</w:t>
                      </w:r>
                    </w:p>
                    <w:p w14:paraId="4B09F3EF">
                      <w:r>
                        <w:t xml:space="preserve">        el.clickOutsideEvent = event =&gt; {</w:t>
                      </w:r>
                    </w:p>
                    <w:p w14:paraId="249C6671">
                      <w:r>
                        <w:t xml:space="preserve">          if (!(el === event.target || el.contains(event.target))) {</w:t>
                      </w:r>
                    </w:p>
                    <w:p w14:paraId="06379722">
                      <w:r>
                        <w:t xml:space="preserve">            binding.value()</w:t>
                      </w:r>
                    </w:p>
                    <w:p w14:paraId="018CF1D9">
                      <w:r>
                        <w:t xml:space="preserve">          }</w:t>
                      </w:r>
                    </w:p>
                    <w:p w14:paraId="4F769A66">
                      <w:r>
                        <w:t xml:space="preserve">        }</w:t>
                      </w:r>
                    </w:p>
                    <w:p w14:paraId="2A36EBC4">
                      <w:r>
                        <w:t xml:space="preserve">        document.addEventListener('click', el.clickOutsideEvent)</w:t>
                      </w:r>
                    </w:p>
                    <w:p w14:paraId="1DB06B13">
                      <w:r>
                        <w:t xml:space="preserve">      },</w:t>
                      </w:r>
                    </w:p>
                    <w:p w14:paraId="527920FF">
                      <w:r>
                        <w:t xml:space="preserve">      unmounted(el) {</w:t>
                      </w:r>
                    </w:p>
                    <w:p w14:paraId="2D82D3F2">
                      <w:r>
                        <w:t xml:space="preserve">        document.removeEventListener('click', el.clickOutsideEvent)</w:t>
                      </w:r>
                    </w:p>
                    <w:p w14:paraId="631D7A1D">
                      <w:r>
                        <w:t xml:space="preserve">      }</w:t>
                      </w:r>
                    </w:p>
                    <w:p w14:paraId="45018739">
                      <w:r>
                        <w:t xml:space="preserve">    },</w:t>
                      </w:r>
                    </w:p>
                    <w:p w14:paraId="57A1CC6A">
                      <w:r>
                        <w:t xml:space="preserve">    </w:t>
                      </w:r>
                    </w:p>
                    <w:p w14:paraId="15DB7736">
                      <w:r>
                        <w:t xml:space="preserve">    // 权限指令</w:t>
                      </w:r>
                    </w:p>
                    <w:p w14:paraId="56006973">
                      <w:r>
                        <w:t xml:space="preserve">    permission: {</w:t>
                      </w:r>
                    </w:p>
                    <w:p w14:paraId="6FC0606C">
                      <w:r>
                        <w:t xml:space="preserve">      mounted(el, binding) {</w:t>
                      </w:r>
                    </w:p>
                    <w:p w14:paraId="5832A5DF">
                      <w:r>
                        <w:t xml:space="preserve">        const permissions = ['admin', 'editor', 'user']</w:t>
                      </w:r>
                    </w:p>
                    <w:p w14:paraId="63AD401E">
                      <w:r>
                        <w:t xml:space="preserve">        if (!permissions.includes(binding.value)) {</w:t>
                      </w:r>
                    </w:p>
                    <w:p w14:paraId="7C711BC8">
                      <w:r>
                        <w:t xml:space="preserve">          el.parentNode.removeChild(el)</w:t>
                      </w:r>
                    </w:p>
                    <w:p w14:paraId="29C2A57D">
                      <w:r>
                        <w:t xml:space="preserve">        }</w:t>
                      </w:r>
                    </w:p>
                    <w:p w14:paraId="19F6C51A">
                      <w:r>
                        <w:t xml:space="preserve">      }</w:t>
                      </w:r>
                    </w:p>
                    <w:p w14:paraId="5E309E6F">
                      <w:r>
                        <w:t xml:space="preserve">    }</w:t>
                      </w:r>
                    </w:p>
                    <w:p w14:paraId="4E52A144">
                      <w:r>
                        <w:t xml:space="preserve">  }</w:t>
                      </w:r>
                    </w:p>
                    <w:p w14:paraId="10A12A1C">
                      <w:r>
                        <w:t>}</w:t>
                      </w:r>
                    </w:p>
                    <w:p w14:paraId="7BD446C2">
                      <w:r>
                        <w:t>&lt;/script&gt;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DC0AD75">
      <w:pPr>
        <w:pStyle w:val="3"/>
      </w:pPr>
      <w:r>
        <w:t>指令语法总结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0E4BCD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78B52CC">
            <w:r>
              <w:t>指令</w:t>
            </w:r>
          </w:p>
        </w:tc>
        <w:tc>
          <w:tcPr>
            <w:tcW w:w="1800" w:type="dxa"/>
            <w:vAlign w:val="center"/>
          </w:tcPr>
          <w:p w14:paraId="62654BD3">
            <w:r>
              <w:t>缩写</w:t>
            </w:r>
          </w:p>
        </w:tc>
        <w:tc>
          <w:tcPr>
            <w:tcW w:w="1800" w:type="dxa"/>
            <w:vAlign w:val="center"/>
          </w:tcPr>
          <w:p w14:paraId="64A9D49A">
            <w:r>
              <w:t>用途</w:t>
            </w:r>
          </w:p>
        </w:tc>
        <w:tc>
          <w:tcPr>
            <w:tcW w:w="1800" w:type="dxa"/>
            <w:vAlign w:val="center"/>
          </w:tcPr>
          <w:p w14:paraId="1A3D4D40">
            <w:r>
              <w:t>示例</w:t>
            </w:r>
          </w:p>
        </w:tc>
      </w:tr>
      <w:tr w14:paraId="3CC5FB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0A19972">
            <w:r>
              <w:rPr>
                <w:rStyle w:val="24"/>
                <w:color w:val="D34097"/>
                <w:shd w:val="clear" w:fill="E9EBED"/>
              </w:rPr>
              <w:t>v-bind</w:t>
            </w:r>
          </w:p>
        </w:tc>
        <w:tc>
          <w:tcPr>
            <w:tcW w:w="1800" w:type="dxa"/>
            <w:vAlign w:val="center"/>
          </w:tcPr>
          <w:p w14:paraId="603DAE1E">
            <w:r>
              <w:rPr>
                <w:rStyle w:val="24"/>
                <w:color w:val="D34097"/>
                <w:shd w:val="clear" w:fill="E9EBED"/>
              </w:rPr>
              <w:t>:</w:t>
            </w:r>
          </w:p>
        </w:tc>
        <w:tc>
          <w:tcPr>
            <w:tcW w:w="1800" w:type="dxa"/>
            <w:vAlign w:val="center"/>
          </w:tcPr>
          <w:p w14:paraId="4484ED5C">
            <w:r>
              <w:t>属性绑定</w:t>
            </w:r>
          </w:p>
        </w:tc>
        <w:tc>
          <w:tcPr>
            <w:tcW w:w="1800" w:type="dxa"/>
            <w:vAlign w:val="center"/>
          </w:tcPr>
          <w:p w14:paraId="32368380">
            <w:r>
              <w:rPr>
                <w:rStyle w:val="24"/>
                <w:color w:val="D34097"/>
                <w:shd w:val="clear" w:fill="E9EBED"/>
              </w:rPr>
              <w:t>:src="url"</w:t>
            </w:r>
          </w:p>
        </w:tc>
      </w:tr>
      <w:tr w14:paraId="6ABDB3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07FC633">
            <w:r>
              <w:rPr>
                <w:rStyle w:val="24"/>
                <w:color w:val="D34097"/>
                <w:shd w:val="clear" w:fill="E9EBED"/>
              </w:rPr>
              <w:t>v-on</w:t>
            </w:r>
          </w:p>
        </w:tc>
        <w:tc>
          <w:tcPr>
            <w:tcW w:w="1800" w:type="dxa"/>
            <w:vAlign w:val="center"/>
          </w:tcPr>
          <w:p w14:paraId="0D65AC0A">
            <w:r>
              <w:rPr>
                <w:rStyle w:val="24"/>
                <w:color w:val="D34097"/>
                <w:shd w:val="clear" w:fill="E9EBED"/>
              </w:rPr>
              <w:t>@</w:t>
            </w:r>
          </w:p>
        </w:tc>
        <w:tc>
          <w:tcPr>
            <w:tcW w:w="1800" w:type="dxa"/>
            <w:vAlign w:val="center"/>
          </w:tcPr>
          <w:p w14:paraId="4CA2E119">
            <w:r>
              <w:t>事件监听</w:t>
            </w:r>
          </w:p>
        </w:tc>
        <w:tc>
          <w:tcPr>
            <w:tcW w:w="1800" w:type="dxa"/>
            <w:vAlign w:val="center"/>
          </w:tcPr>
          <w:p w14:paraId="05251373">
            <w:r>
              <w:rPr>
                <w:rStyle w:val="24"/>
                <w:color w:val="D34097"/>
                <w:shd w:val="clear" w:fill="E9EBED"/>
              </w:rPr>
              <w:t>@click="fn"</w:t>
            </w:r>
          </w:p>
        </w:tc>
      </w:tr>
      <w:tr w14:paraId="776258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7FECCBB">
            <w:r>
              <w:rPr>
                <w:rStyle w:val="24"/>
                <w:color w:val="D34097"/>
                <w:shd w:val="clear" w:fill="E9EBED"/>
              </w:rPr>
              <w:t>v-model</w:t>
            </w:r>
          </w:p>
        </w:tc>
        <w:tc>
          <w:tcPr>
            <w:tcW w:w="1800" w:type="dxa"/>
            <w:vAlign w:val="center"/>
          </w:tcPr>
          <w:p w14:paraId="20BD4F8D">
            <w:r>
              <w:t>-</w:t>
            </w:r>
          </w:p>
        </w:tc>
        <w:tc>
          <w:tcPr>
            <w:tcW w:w="1800" w:type="dxa"/>
            <w:vAlign w:val="center"/>
          </w:tcPr>
          <w:p w14:paraId="49B60A54">
            <w:r>
              <w:t>双向绑定</w:t>
            </w:r>
          </w:p>
        </w:tc>
        <w:tc>
          <w:tcPr>
            <w:tcW w:w="1800" w:type="dxa"/>
            <w:vAlign w:val="center"/>
          </w:tcPr>
          <w:p w14:paraId="60EB7993">
            <w:r>
              <w:rPr>
                <w:rStyle w:val="24"/>
                <w:color w:val="D34097"/>
                <w:shd w:val="clear" w:fill="E9EBED"/>
              </w:rPr>
              <w:t>v-model="text"</w:t>
            </w:r>
          </w:p>
        </w:tc>
      </w:tr>
      <w:tr w14:paraId="4642C7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BA0485A">
            <w:r>
              <w:rPr>
                <w:rStyle w:val="24"/>
                <w:color w:val="D34097"/>
                <w:shd w:val="clear" w:fill="E9EBED"/>
              </w:rPr>
              <w:t>v-text</w:t>
            </w:r>
          </w:p>
        </w:tc>
        <w:tc>
          <w:tcPr>
            <w:tcW w:w="1800" w:type="dxa"/>
            <w:vAlign w:val="center"/>
          </w:tcPr>
          <w:p w14:paraId="36A11C8D">
            <w:r>
              <w:t>-</w:t>
            </w:r>
          </w:p>
        </w:tc>
        <w:tc>
          <w:tcPr>
            <w:tcW w:w="1800" w:type="dxa"/>
            <w:vAlign w:val="center"/>
          </w:tcPr>
          <w:p w14:paraId="57D1BED8">
            <w:r>
              <w:t>文本内容</w:t>
            </w:r>
          </w:p>
        </w:tc>
        <w:tc>
          <w:tcPr>
            <w:tcW w:w="1800" w:type="dxa"/>
            <w:vAlign w:val="center"/>
          </w:tcPr>
          <w:p w14:paraId="739C424E">
            <w:r>
              <w:rPr>
                <w:rStyle w:val="24"/>
                <w:color w:val="D34097"/>
                <w:shd w:val="clear" w:fill="E9EBED"/>
              </w:rPr>
              <w:t>v-text="msg"</w:t>
            </w:r>
          </w:p>
        </w:tc>
      </w:tr>
      <w:tr w14:paraId="6161E5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728FAEC">
            <w:r>
              <w:rPr>
                <w:rStyle w:val="24"/>
                <w:color w:val="D34097"/>
                <w:shd w:val="clear" w:fill="E9EBED"/>
              </w:rPr>
              <w:t>v-html</w:t>
            </w:r>
          </w:p>
        </w:tc>
        <w:tc>
          <w:tcPr>
            <w:tcW w:w="1800" w:type="dxa"/>
            <w:vAlign w:val="center"/>
          </w:tcPr>
          <w:p w14:paraId="53C4131D">
            <w:r>
              <w:t>-</w:t>
            </w:r>
          </w:p>
        </w:tc>
        <w:tc>
          <w:tcPr>
            <w:tcW w:w="1800" w:type="dxa"/>
            <w:vAlign w:val="center"/>
          </w:tcPr>
          <w:p w14:paraId="292D03E6">
            <w:r>
              <w:t>HTML 内容</w:t>
            </w:r>
          </w:p>
        </w:tc>
        <w:tc>
          <w:tcPr>
            <w:tcW w:w="1800" w:type="dxa"/>
            <w:vAlign w:val="center"/>
          </w:tcPr>
          <w:p w14:paraId="3DB17447">
            <w:r>
              <w:rPr>
                <w:rStyle w:val="24"/>
                <w:color w:val="D34097"/>
                <w:shd w:val="clear" w:fill="E9EBED"/>
              </w:rPr>
              <w:t>v-html="html"</w:t>
            </w:r>
          </w:p>
        </w:tc>
      </w:tr>
      <w:tr w14:paraId="67A464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8FD59A5">
            <w:r>
              <w:rPr>
                <w:rStyle w:val="24"/>
                <w:color w:val="D34097"/>
                <w:shd w:val="clear" w:fill="E9EBED"/>
              </w:rPr>
              <w:t>v-show</w:t>
            </w:r>
          </w:p>
        </w:tc>
        <w:tc>
          <w:tcPr>
            <w:tcW w:w="1800" w:type="dxa"/>
            <w:vAlign w:val="center"/>
          </w:tcPr>
          <w:p w14:paraId="093C9D64">
            <w:r>
              <w:t>-</w:t>
            </w:r>
          </w:p>
        </w:tc>
        <w:tc>
          <w:tcPr>
            <w:tcW w:w="1800" w:type="dxa"/>
            <w:vAlign w:val="center"/>
          </w:tcPr>
          <w:p w14:paraId="3CB22CD3">
            <w:r>
              <w:t>条件显示</w:t>
            </w:r>
          </w:p>
        </w:tc>
        <w:tc>
          <w:tcPr>
            <w:tcW w:w="1800" w:type="dxa"/>
            <w:vAlign w:val="center"/>
          </w:tcPr>
          <w:p w14:paraId="2E3084E1">
            <w:r>
              <w:rPr>
                <w:rStyle w:val="24"/>
                <w:color w:val="D34097"/>
                <w:shd w:val="clear" w:fill="E9EBED"/>
              </w:rPr>
              <w:t>v-show="isShow"</w:t>
            </w:r>
          </w:p>
        </w:tc>
      </w:tr>
      <w:tr w14:paraId="59C0BD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8978760">
            <w:r>
              <w:rPr>
                <w:rStyle w:val="24"/>
                <w:color w:val="D34097"/>
                <w:shd w:val="clear" w:fill="E9EBED"/>
              </w:rPr>
              <w:t>v-if</w:t>
            </w:r>
          </w:p>
        </w:tc>
        <w:tc>
          <w:tcPr>
            <w:tcW w:w="1800" w:type="dxa"/>
            <w:vAlign w:val="center"/>
          </w:tcPr>
          <w:p w14:paraId="039511B0">
            <w:r>
              <w:t>-</w:t>
            </w:r>
          </w:p>
        </w:tc>
        <w:tc>
          <w:tcPr>
            <w:tcW w:w="1800" w:type="dxa"/>
            <w:vAlign w:val="center"/>
          </w:tcPr>
          <w:p w14:paraId="4B257A2A">
            <w:r>
              <w:t>条件渲染</w:t>
            </w:r>
          </w:p>
        </w:tc>
        <w:tc>
          <w:tcPr>
            <w:tcW w:w="1800" w:type="dxa"/>
            <w:vAlign w:val="center"/>
          </w:tcPr>
          <w:p w14:paraId="1BBFA410">
            <w:r>
              <w:rPr>
                <w:rStyle w:val="24"/>
                <w:color w:val="D34097"/>
                <w:shd w:val="clear" w:fill="E9EBED"/>
              </w:rPr>
              <w:t>v-if="isOk"</w:t>
            </w:r>
          </w:p>
        </w:tc>
      </w:tr>
      <w:tr w14:paraId="15807E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EE7F5DA">
            <w:r>
              <w:rPr>
                <w:rStyle w:val="24"/>
                <w:color w:val="D34097"/>
                <w:shd w:val="clear" w:fill="E9EBED"/>
              </w:rPr>
              <w:t>v-else</w:t>
            </w:r>
          </w:p>
        </w:tc>
        <w:tc>
          <w:tcPr>
            <w:tcW w:w="1800" w:type="dxa"/>
            <w:vAlign w:val="center"/>
          </w:tcPr>
          <w:p w14:paraId="032ECC90">
            <w:r>
              <w:t>-</w:t>
            </w:r>
          </w:p>
        </w:tc>
        <w:tc>
          <w:tcPr>
            <w:tcW w:w="1800" w:type="dxa"/>
            <w:vAlign w:val="center"/>
          </w:tcPr>
          <w:p w14:paraId="34F7A1EF">
            <w:r>
              <w:t>否则渲染</w:t>
            </w:r>
          </w:p>
        </w:tc>
        <w:tc>
          <w:tcPr>
            <w:tcW w:w="1800" w:type="dxa"/>
            <w:vAlign w:val="center"/>
          </w:tcPr>
          <w:p w14:paraId="71FDB12F">
            <w:r>
              <w:rPr>
                <w:rStyle w:val="24"/>
                <w:color w:val="D34097"/>
                <w:shd w:val="clear" w:fill="E9EBED"/>
              </w:rPr>
              <w:t>v-else</w:t>
            </w:r>
          </w:p>
        </w:tc>
      </w:tr>
      <w:tr w14:paraId="439D6B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0E8281E">
            <w:r>
              <w:rPr>
                <w:rStyle w:val="24"/>
                <w:color w:val="D34097"/>
                <w:shd w:val="clear" w:fill="E9EBED"/>
              </w:rPr>
              <w:t>v-else-if</w:t>
            </w:r>
          </w:p>
        </w:tc>
        <w:tc>
          <w:tcPr>
            <w:tcW w:w="1800" w:type="dxa"/>
            <w:vAlign w:val="center"/>
          </w:tcPr>
          <w:p w14:paraId="671542B1">
            <w:r>
              <w:t>-</w:t>
            </w:r>
          </w:p>
        </w:tc>
        <w:tc>
          <w:tcPr>
            <w:tcW w:w="1800" w:type="dxa"/>
            <w:vAlign w:val="center"/>
          </w:tcPr>
          <w:p w14:paraId="23AEA6AA">
            <w:r>
              <w:t>否则如果</w:t>
            </w:r>
          </w:p>
        </w:tc>
        <w:tc>
          <w:tcPr>
            <w:tcW w:w="1800" w:type="dxa"/>
            <w:vAlign w:val="center"/>
          </w:tcPr>
          <w:p w14:paraId="2429F213">
            <w:r>
              <w:rPr>
                <w:rStyle w:val="24"/>
                <w:color w:val="D34097"/>
                <w:shd w:val="clear" w:fill="E9EBED"/>
              </w:rPr>
              <w:t>v-else-if</w:t>
            </w:r>
          </w:p>
        </w:tc>
      </w:tr>
      <w:tr w14:paraId="7A6EE9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4A34D19">
            <w:r>
              <w:rPr>
                <w:rStyle w:val="24"/>
                <w:color w:val="D34097"/>
                <w:shd w:val="clear" w:fill="E9EBED"/>
              </w:rPr>
              <w:t>v-for</w:t>
            </w:r>
          </w:p>
        </w:tc>
        <w:tc>
          <w:tcPr>
            <w:tcW w:w="1800" w:type="dxa"/>
            <w:vAlign w:val="center"/>
          </w:tcPr>
          <w:p w14:paraId="4F460DCC">
            <w:r>
              <w:t>-</w:t>
            </w:r>
          </w:p>
        </w:tc>
        <w:tc>
          <w:tcPr>
            <w:tcW w:w="1800" w:type="dxa"/>
            <w:vAlign w:val="center"/>
          </w:tcPr>
          <w:p w14:paraId="2B862ADB">
            <w:r>
              <w:t>列表渲染</w:t>
            </w:r>
          </w:p>
        </w:tc>
        <w:tc>
          <w:tcPr>
            <w:tcW w:w="1800" w:type="dxa"/>
            <w:vAlign w:val="center"/>
          </w:tcPr>
          <w:p w14:paraId="337EEC9A">
            <w:r>
              <w:rPr>
                <w:rStyle w:val="24"/>
                <w:color w:val="D34097"/>
                <w:shd w:val="clear" w:fill="E9EBED"/>
              </w:rPr>
              <w:t>v-for="item in items"</w:t>
            </w:r>
          </w:p>
        </w:tc>
      </w:tr>
      <w:tr w14:paraId="215B60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57903773">
            <w:r>
              <w:rPr>
                <w:rStyle w:val="24"/>
                <w:color w:val="D34097"/>
                <w:shd w:val="clear" w:fill="E9EBED"/>
              </w:rPr>
              <w:t>v-slot</w:t>
            </w:r>
          </w:p>
        </w:tc>
        <w:tc>
          <w:tcPr>
            <w:tcW w:w="1800" w:type="dxa"/>
            <w:vAlign w:val="center"/>
          </w:tcPr>
          <w:p w14:paraId="2B2B8B7E">
            <w:r>
              <w:rPr>
                <w:rStyle w:val="24"/>
                <w:color w:val="D34097"/>
                <w:shd w:val="clear" w:fill="E9EBED"/>
              </w:rPr>
              <w:t>#</w:t>
            </w:r>
          </w:p>
        </w:tc>
        <w:tc>
          <w:tcPr>
            <w:tcW w:w="1800" w:type="dxa"/>
            <w:vAlign w:val="center"/>
          </w:tcPr>
          <w:p w14:paraId="1F9D3BD4">
            <w:r>
              <w:t>插槽</w:t>
            </w:r>
          </w:p>
        </w:tc>
        <w:tc>
          <w:tcPr>
            <w:tcW w:w="1800" w:type="dxa"/>
            <w:vAlign w:val="center"/>
          </w:tcPr>
          <w:p w14:paraId="2CE9B97B">
            <w:r>
              <w:rPr>
                <w:rStyle w:val="24"/>
                <w:color w:val="D34097"/>
                <w:shd w:val="clear" w:fill="E9EBED"/>
              </w:rPr>
              <w:t>#header</w:t>
            </w:r>
          </w:p>
        </w:tc>
      </w:tr>
      <w:tr w14:paraId="2A8811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30FFA626">
            <w:r>
              <w:rPr>
                <w:rStyle w:val="24"/>
                <w:color w:val="D34097"/>
                <w:shd w:val="clear" w:fill="E9EBED"/>
              </w:rPr>
              <w:t>v-pre</w:t>
            </w:r>
          </w:p>
        </w:tc>
        <w:tc>
          <w:tcPr>
            <w:tcW w:w="1800" w:type="dxa"/>
            <w:vAlign w:val="center"/>
          </w:tcPr>
          <w:p w14:paraId="5DEADD75">
            <w:r>
              <w:t>-</w:t>
            </w:r>
          </w:p>
        </w:tc>
        <w:tc>
          <w:tcPr>
            <w:tcW w:w="1800" w:type="dxa"/>
            <w:vAlign w:val="center"/>
          </w:tcPr>
          <w:p w14:paraId="7945A522">
            <w:r>
              <w:t>跳过编译</w:t>
            </w:r>
          </w:p>
        </w:tc>
        <w:tc>
          <w:tcPr>
            <w:tcW w:w="1800" w:type="dxa"/>
            <w:vAlign w:val="center"/>
          </w:tcPr>
          <w:p w14:paraId="6B7D3EBB">
            <w:r>
              <w:rPr>
                <w:rStyle w:val="24"/>
                <w:color w:val="D34097"/>
                <w:shd w:val="clear" w:fill="E9EBED"/>
              </w:rPr>
              <w:t>v-pre</w:t>
            </w:r>
          </w:p>
        </w:tc>
      </w:tr>
      <w:tr w14:paraId="5E3249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693A8202">
            <w:r>
              <w:rPr>
                <w:rStyle w:val="24"/>
                <w:color w:val="D34097"/>
                <w:shd w:val="clear" w:fill="E9EBED"/>
              </w:rPr>
              <w:t>v-cloak</w:t>
            </w:r>
          </w:p>
        </w:tc>
        <w:tc>
          <w:tcPr>
            <w:tcW w:w="1800" w:type="dxa"/>
            <w:vAlign w:val="center"/>
          </w:tcPr>
          <w:p w14:paraId="4783DB0F">
            <w:r>
              <w:t>-</w:t>
            </w:r>
          </w:p>
        </w:tc>
        <w:tc>
          <w:tcPr>
            <w:tcW w:w="1800" w:type="dxa"/>
            <w:vAlign w:val="center"/>
          </w:tcPr>
          <w:p w14:paraId="017B7077">
            <w:r>
              <w:t>隐藏编译</w:t>
            </w:r>
          </w:p>
        </w:tc>
        <w:tc>
          <w:tcPr>
            <w:tcW w:w="1800" w:type="dxa"/>
            <w:vAlign w:val="center"/>
          </w:tcPr>
          <w:p w14:paraId="6C4E7296">
            <w:r>
              <w:rPr>
                <w:rStyle w:val="24"/>
                <w:color w:val="D34097"/>
                <w:shd w:val="clear" w:fill="E9EBED"/>
              </w:rPr>
              <w:t>v-cloak</w:t>
            </w:r>
          </w:p>
        </w:tc>
      </w:tr>
      <w:tr w14:paraId="6B2534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11AF9737">
            <w:r>
              <w:rPr>
                <w:rStyle w:val="24"/>
                <w:color w:val="D34097"/>
                <w:shd w:val="clear" w:fill="E9EBED"/>
              </w:rPr>
              <w:t>v-once</w:t>
            </w:r>
          </w:p>
        </w:tc>
        <w:tc>
          <w:tcPr>
            <w:tcW w:w="1800" w:type="dxa"/>
            <w:vAlign w:val="center"/>
          </w:tcPr>
          <w:p w14:paraId="62E3AD9E">
            <w:r>
              <w:t>-</w:t>
            </w:r>
          </w:p>
        </w:tc>
        <w:tc>
          <w:tcPr>
            <w:tcW w:w="1800" w:type="dxa"/>
            <w:vAlign w:val="center"/>
          </w:tcPr>
          <w:p w14:paraId="5D73E077">
            <w:r>
              <w:t>一次渲染</w:t>
            </w:r>
          </w:p>
        </w:tc>
        <w:tc>
          <w:tcPr>
            <w:tcW w:w="1800" w:type="dxa"/>
            <w:vAlign w:val="center"/>
          </w:tcPr>
          <w:p w14:paraId="1398E360">
            <w:r>
              <w:rPr>
                <w:rStyle w:val="24"/>
                <w:color w:val="D34097"/>
                <w:shd w:val="clear" w:fill="E9EBED"/>
              </w:rPr>
              <w:t>v-once</w:t>
            </w:r>
          </w:p>
        </w:tc>
      </w:tr>
      <w:tr w14:paraId="76E4B3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4DF25BAA">
            <w:r>
              <w:rPr>
                <w:rStyle w:val="24"/>
                <w:color w:val="D34097"/>
                <w:shd w:val="clear" w:fill="E9EBED"/>
              </w:rPr>
              <w:t>v-memo</w:t>
            </w:r>
          </w:p>
        </w:tc>
        <w:tc>
          <w:tcPr>
            <w:tcW w:w="1800" w:type="dxa"/>
            <w:vAlign w:val="center"/>
          </w:tcPr>
          <w:p w14:paraId="38F07061">
            <w:r>
              <w:t>-</w:t>
            </w:r>
          </w:p>
        </w:tc>
        <w:tc>
          <w:tcPr>
            <w:tcW w:w="1800" w:type="dxa"/>
            <w:vAlign w:val="center"/>
          </w:tcPr>
          <w:p w14:paraId="577BD3E4">
            <w:r>
              <w:t>条件缓存</w:t>
            </w:r>
          </w:p>
        </w:tc>
        <w:tc>
          <w:tcPr>
            <w:tcW w:w="1800" w:type="dxa"/>
            <w:vAlign w:val="center"/>
          </w:tcPr>
          <w:p w14:paraId="58BD3BED">
            <w:r>
              <w:rPr>
                <w:rStyle w:val="24"/>
                <w:color w:val="D34097"/>
                <w:shd w:val="clear" w:fill="E9EBED"/>
              </w:rPr>
              <w:t>v-memo="[dep]"</w:t>
            </w:r>
          </w:p>
        </w:tc>
      </w:tr>
      <w:tr w14:paraId="3E870B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A345B66">
            <w:r>
              <w:rPr>
                <w:rStyle w:val="24"/>
                <w:color w:val="D34097"/>
                <w:shd w:val="clear" w:fill="E9EBED"/>
              </w:rPr>
              <w:t>v-is</w:t>
            </w:r>
          </w:p>
        </w:tc>
        <w:tc>
          <w:tcPr>
            <w:tcW w:w="1800" w:type="dxa"/>
            <w:vAlign w:val="center"/>
          </w:tcPr>
          <w:p w14:paraId="71022D63">
            <w:r>
              <w:t>-</w:t>
            </w:r>
          </w:p>
        </w:tc>
        <w:tc>
          <w:tcPr>
            <w:tcW w:w="1800" w:type="dxa"/>
            <w:vAlign w:val="center"/>
          </w:tcPr>
          <w:p w14:paraId="66FCF811">
            <w:r>
              <w:t>动态组件</w:t>
            </w:r>
          </w:p>
        </w:tc>
        <w:tc>
          <w:tcPr>
            <w:tcW w:w="1800" w:type="dxa"/>
            <w:vAlign w:val="center"/>
          </w:tcPr>
          <w:p w14:paraId="04FA123F">
            <w:r>
              <w:rPr>
                <w:rStyle w:val="24"/>
                <w:color w:val="D34097"/>
                <w:shd w:val="clear" w:fill="E9EBED"/>
              </w:rPr>
              <w:t>v-is="'comp'"</w:t>
            </w:r>
          </w:p>
        </w:tc>
      </w:tr>
    </w:tbl>
    <w:p w14:paraId="22C5940A"/>
    <w:p w14:paraId="3AFD5130">
      <w:pPr>
        <w:pStyle w:val="3"/>
      </w:pPr>
      <w:r>
        <w:t>指令执行顺序</w:t>
      </w:r>
    </w:p>
    <w:p w14:paraId="0E166B13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36" name="文本框 g1a6v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0E6BCC5">
                            <w:r>
                              <w:t>&lt;!-- 多个指令的执行顺序 --&gt;</w:t>
                            </w:r>
                          </w:p>
                          <w:p w14:paraId="490BC934">
                            <w:r>
                              <w:t>&lt;div</w:t>
                            </w:r>
                          </w:p>
                          <w:p w14:paraId="36283CE2">
                            <w:r>
                              <w:t xml:space="preserve">  v-if="show"</w:t>
                            </w:r>
                          </w:p>
                          <w:p w14:paraId="37723894">
                            <w:r>
                              <w:t xml:space="preserve">  v-for="item in list"</w:t>
                            </w:r>
                          </w:p>
                          <w:p w14:paraId="11D2F847">
                            <w:r>
                              <w:t xml:space="preserve">  v-bind:key="item.id"</w:t>
                            </w:r>
                          </w:p>
                          <w:p w14:paraId="1B09FA5A">
                            <w:r>
                              <w:t xml:space="preserve">  v-on:click="handleClick"</w:t>
                            </w:r>
                          </w:p>
                          <w:p w14:paraId="5AF31736">
                            <w:r>
                              <w:t xml:space="preserve">  v-model="value"</w:t>
                            </w:r>
                          </w:p>
                          <w:p w14:paraId="70D33483">
                            <w:r>
                              <w:t xml:space="preserve">  v-show="visible"</w:t>
                            </w:r>
                          </w:p>
                          <w:p w14:paraId="5369DB65">
                            <w:r>
                              <w:t xml:space="preserve">  v-text="text"</w:t>
                            </w:r>
                          </w:p>
                          <w:p w14:paraId="2E54FC0C">
                            <w:r>
                              <w:t xml:space="preserve">  v-html="html"</w:t>
                            </w:r>
                          </w:p>
                          <w:p w14:paraId="260C9D8C">
                            <w:r>
                              <w:t xml:space="preserve">  v-cloak</w:t>
                            </w:r>
                          </w:p>
                          <w:p w14:paraId="292BBFD0">
                            <w:r>
                              <w:t xml:space="preserve">  v-pre</w:t>
                            </w:r>
                          </w:p>
                          <w:p w14:paraId="3EA2830E">
                            <w:r>
                              <w:t xml:space="preserve">  v-once</w:t>
                            </w:r>
                          </w:p>
                          <w:p w14:paraId="5BC64BEE">
                            <w:r>
                              <w:t>&gt;</w:t>
                            </w:r>
                          </w:p>
                          <w:p w14:paraId="1759CE8B">
                            <w:r>
                              <w:t xml:space="preserve">  内容</w:t>
                            </w:r>
                          </w:p>
                          <w:p w14:paraId="62B134A5">
                            <w:r>
                              <w:t>&lt;/div&gt;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g1a6vg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1Eh1dIA&#10;AAAFAQAADwAAAAAAAAABACAAAAAiAAAAZHJzL2Rvd25yZXYueG1sUEsBAhQAFAAAAAgAh07iQCw6&#10;GqJeAgAA4gQAAA4AAAAAAAAAAQAgAAAAIQEAAGRycy9lMm9Eb2MueG1sUEsFBgAAAAAGAAYAWQEA&#10;APEF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0E6BCC5">
                      <w:r>
                        <w:t>&lt;!-- 多个指令的执行顺序 --&gt;</w:t>
                      </w:r>
                    </w:p>
                    <w:p w14:paraId="490BC934">
                      <w:r>
                        <w:t>&lt;div</w:t>
                      </w:r>
                    </w:p>
                    <w:p w14:paraId="36283CE2">
                      <w:r>
                        <w:t xml:space="preserve">  v-if="show"</w:t>
                      </w:r>
                    </w:p>
                    <w:p w14:paraId="37723894">
                      <w:r>
                        <w:t xml:space="preserve">  v-for="item in list"</w:t>
                      </w:r>
                    </w:p>
                    <w:p w14:paraId="11D2F847">
                      <w:r>
                        <w:t xml:space="preserve">  v-bind:key="item.id"</w:t>
                      </w:r>
                    </w:p>
                    <w:p w14:paraId="1B09FA5A">
                      <w:r>
                        <w:t xml:space="preserve">  v-on:click="handleClick"</w:t>
                      </w:r>
                    </w:p>
                    <w:p w14:paraId="5AF31736">
                      <w:r>
                        <w:t xml:space="preserve">  v-model="value"</w:t>
                      </w:r>
                    </w:p>
                    <w:p w14:paraId="70D33483">
                      <w:r>
                        <w:t xml:space="preserve">  v-show="visible"</w:t>
                      </w:r>
                    </w:p>
                    <w:p w14:paraId="5369DB65">
                      <w:r>
                        <w:t xml:space="preserve">  v-text="text"</w:t>
                      </w:r>
                    </w:p>
                    <w:p w14:paraId="2E54FC0C">
                      <w:r>
                        <w:t xml:space="preserve">  v-html="html"</w:t>
                      </w:r>
                    </w:p>
                    <w:p w14:paraId="260C9D8C">
                      <w:r>
                        <w:t xml:space="preserve">  v-cloak</w:t>
                      </w:r>
                    </w:p>
                    <w:p w14:paraId="292BBFD0">
                      <w:r>
                        <w:t xml:space="preserve">  v-pre</w:t>
                      </w:r>
                    </w:p>
                    <w:p w14:paraId="3EA2830E">
                      <w:r>
                        <w:t xml:space="preserve">  v-once</w:t>
                      </w:r>
                    </w:p>
                    <w:p w14:paraId="5BC64BEE">
                      <w:r>
                        <w:t>&gt;</w:t>
                      </w:r>
                    </w:p>
                    <w:p w14:paraId="1759CE8B">
                      <w:r>
                        <w:t xml:space="preserve">  内容</w:t>
                      </w:r>
                    </w:p>
                    <w:p w14:paraId="62B134A5">
                      <w:r>
                        <w:t>&lt;/div&gt;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038D84B">
      <w:r>
        <w:rPr>
          <w:b/>
        </w:rPr>
        <w:t>大致顺序</w:t>
      </w:r>
      <w:r>
        <w:t>：</w:t>
      </w:r>
    </w:p>
    <w:p w14:paraId="233B2203">
      <w:pPr>
        <w:numPr>
          <w:ilvl w:val="0"/>
          <w:numId w:val="25"/>
        </w:numPr>
      </w:pPr>
      <w:r>
        <w:rPr>
          <w:rStyle w:val="24"/>
          <w:color w:val="D34097"/>
          <w:shd w:val="clear" w:fill="E9EBED"/>
        </w:rPr>
        <w:t>v-pre</w:t>
      </w:r>
      <w:r>
        <w:t xml:space="preserve"> - 跳过编译</w:t>
      </w:r>
    </w:p>
    <w:p w14:paraId="4AF5FE9C">
      <w:pPr>
        <w:numPr>
          <w:ilvl w:val="0"/>
          <w:numId w:val="25"/>
        </w:numPr>
      </w:pPr>
      <w:r>
        <w:rPr>
          <w:rStyle w:val="24"/>
          <w:color w:val="D34097"/>
          <w:shd w:val="clear" w:fill="E9EBED"/>
        </w:rPr>
        <w:t>v-cloak</w:t>
      </w:r>
      <w:r>
        <w:t xml:space="preserve"> - 隐藏</w:t>
      </w:r>
    </w:p>
    <w:p w14:paraId="4F0FEC51">
      <w:pPr>
        <w:numPr>
          <w:ilvl w:val="0"/>
          <w:numId w:val="25"/>
        </w:numPr>
      </w:pPr>
      <w:r>
        <w:rPr>
          <w:rStyle w:val="24"/>
          <w:color w:val="D34097"/>
          <w:shd w:val="clear" w:fill="E9EBED"/>
        </w:rPr>
        <w:t>v-if</w:t>
      </w:r>
      <w:r>
        <w:t>/</w:t>
      </w:r>
      <w:r>
        <w:rPr>
          <w:rStyle w:val="24"/>
          <w:color w:val="D34097"/>
          <w:shd w:val="clear" w:fill="E9EBED"/>
        </w:rPr>
        <w:t>v-for</w:t>
      </w:r>
      <w:r>
        <w:t xml:space="preserve"> - 条件/循环</w:t>
      </w:r>
    </w:p>
    <w:p w14:paraId="35A8CDF2">
      <w:pPr>
        <w:numPr>
          <w:ilvl w:val="0"/>
          <w:numId w:val="25"/>
        </w:numPr>
      </w:pPr>
      <w:r>
        <w:rPr>
          <w:rStyle w:val="24"/>
          <w:color w:val="D34097"/>
          <w:shd w:val="clear" w:fill="E9EBED"/>
        </w:rPr>
        <w:t>v-bind</w:t>
      </w:r>
      <w:r>
        <w:t xml:space="preserve"> - 绑定</w:t>
      </w:r>
    </w:p>
    <w:p w14:paraId="726470C2">
      <w:pPr>
        <w:numPr>
          <w:ilvl w:val="0"/>
          <w:numId w:val="25"/>
        </w:numPr>
      </w:pPr>
      <w:r>
        <w:rPr>
          <w:rStyle w:val="24"/>
          <w:color w:val="D34097"/>
          <w:shd w:val="clear" w:fill="E9EBED"/>
        </w:rPr>
        <w:t>v-on</w:t>
      </w:r>
      <w:r>
        <w:t xml:space="preserve"> - 事件</w:t>
      </w:r>
    </w:p>
    <w:p w14:paraId="55BD4EBD">
      <w:pPr>
        <w:numPr>
          <w:ilvl w:val="0"/>
          <w:numId w:val="25"/>
        </w:numPr>
      </w:pPr>
      <w:r>
        <w:rPr>
          <w:rStyle w:val="24"/>
          <w:color w:val="D34097"/>
          <w:shd w:val="clear" w:fill="E9EBED"/>
        </w:rPr>
        <w:t>v-model</w:t>
      </w:r>
      <w:r>
        <w:t xml:space="preserve"> - 双向绑定</w:t>
      </w:r>
    </w:p>
    <w:p w14:paraId="6E9A308E">
      <w:pPr>
        <w:numPr>
          <w:ilvl w:val="0"/>
          <w:numId w:val="25"/>
        </w:numPr>
      </w:pPr>
      <w:r>
        <w:rPr>
          <w:rStyle w:val="24"/>
          <w:color w:val="D34097"/>
          <w:shd w:val="clear" w:fill="E9EBED"/>
        </w:rPr>
        <w:t>v-show</w:t>
      </w:r>
      <w:r>
        <w:t xml:space="preserve"> - 显示控制</w:t>
      </w:r>
    </w:p>
    <w:p w14:paraId="4BF190FB">
      <w:pPr>
        <w:numPr>
          <w:ilvl w:val="0"/>
          <w:numId w:val="25"/>
        </w:numPr>
      </w:pPr>
      <w:r>
        <w:rPr>
          <w:rStyle w:val="24"/>
          <w:color w:val="D34097"/>
          <w:shd w:val="clear" w:fill="E9EBED"/>
        </w:rPr>
        <w:t>v-text</w:t>
      </w:r>
      <w:r>
        <w:t>/</w:t>
      </w:r>
      <w:r>
        <w:rPr>
          <w:rStyle w:val="24"/>
          <w:color w:val="D34097"/>
          <w:shd w:val="clear" w:fill="E9EBED"/>
        </w:rPr>
        <w:t>v-html</w:t>
      </w:r>
      <w:r>
        <w:t xml:space="preserve"> - 内容</w:t>
      </w:r>
    </w:p>
    <w:p w14:paraId="17F33B04">
      <w:pPr>
        <w:numPr>
          <w:ilvl w:val="0"/>
          <w:numId w:val="25"/>
        </w:numPr>
      </w:pPr>
      <w:r>
        <w:rPr>
          <w:rStyle w:val="24"/>
          <w:color w:val="D34097"/>
          <w:shd w:val="clear" w:fill="E9EBED"/>
        </w:rPr>
        <w:t>v-once</w:t>
      </w:r>
      <w:r>
        <w:t xml:space="preserve"> - 一次渲染</w:t>
      </w:r>
    </w:p>
    <w:p w14:paraId="3B2F8C5F">
      <w:pPr>
        <w:pStyle w:val="3"/>
      </w:pPr>
      <w:r>
        <w:t>最佳实践</w:t>
      </w:r>
    </w:p>
    <w:p w14:paraId="009773D9">
      <w:pPr>
        <w:pStyle w:val="4"/>
      </w:pPr>
      <w:r>
        <w:t>使用场景指南</w:t>
      </w:r>
    </w:p>
    <w:p w14:paraId="19954244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38" name="文本框 qdrl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40F6927">
                            <w:r>
                              <w:t>&lt;template&gt;</w:t>
                            </w:r>
                          </w:p>
                          <w:p w14:paraId="66014C5C">
                            <w:r>
                              <w:t xml:space="preserve">  &lt;!-- 1. 条件渲染 --&gt;</w:t>
                            </w:r>
                          </w:p>
                          <w:p w14:paraId="5D2E2573">
                            <w:r>
                              <w:t xml:space="preserve">  &lt;!-- 需要频繁切换用 v-show，很少切换用 v-if --&gt;</w:t>
                            </w:r>
                          </w:p>
                          <w:p w14:paraId="49D66E90">
                            <w:r>
                              <w:t xml:space="preserve">  &lt;div v-show="isLoading"&gt;加载中...&lt;/div&gt;</w:t>
                            </w:r>
                          </w:p>
                          <w:p w14:paraId="226957A0">
                            <w:r>
                              <w:t xml:space="preserve">  &lt;div v-if="user.role === 'admin'"&gt;管理员面板&lt;/div&gt;</w:t>
                            </w:r>
                          </w:p>
                          <w:p w14:paraId="2872C6A9"/>
                          <w:p w14:paraId="0E65DA0F">
                            <w:r>
                              <w:t xml:space="preserve">  &lt;!-- 2. 列表渲染 --&gt;</w:t>
                            </w:r>
                          </w:p>
                          <w:p w14:paraId="76C904A3">
                            <w:r>
                              <w:t xml:space="preserve">  &lt;!-- 总是使用 :key，最好用 id --&gt;</w:t>
                            </w:r>
                          </w:p>
                          <w:p w14:paraId="4D4C2B2F">
                            <w:r>
                              <w:t xml:space="preserve">  &lt;li v-for="user in users" :key="user.id"&gt;</w:t>
                            </w:r>
                          </w:p>
                          <w:p w14:paraId="7B2076E5">
                            <w:r>
                              <w:t xml:space="preserve">    {{ user.name }}</w:t>
                            </w:r>
                          </w:p>
                          <w:p w14:paraId="4BCD21D4">
                            <w:r>
                              <w:t xml:space="preserve">  &lt;/li&gt;</w:t>
                            </w:r>
                          </w:p>
                          <w:p w14:paraId="030C9216"/>
                          <w:p w14:paraId="27BB0D61">
                            <w:r>
                              <w:t xml:space="preserve">  &lt;!-- 3. 事件处理 --&gt;</w:t>
                            </w:r>
                          </w:p>
                          <w:p w14:paraId="64FD87D8">
                            <w:r>
                              <w:t xml:space="preserve">  &lt;!-- 简单逻辑用内联，复杂逻辑用方法 --&gt;</w:t>
                            </w:r>
                          </w:p>
                          <w:p w14:paraId="25FFB073">
                            <w:r>
                              <w:t xml:space="preserve">  &lt;button @click="count++"&gt;{{ count }}&lt;/button&gt;</w:t>
                            </w:r>
                          </w:p>
                          <w:p w14:paraId="19DF2E6A">
                            <w:r>
                              <w:t xml:space="preserve">  &lt;button @click="submitForm"&gt;提交&lt;/button&gt;</w:t>
                            </w:r>
                          </w:p>
                          <w:p w14:paraId="2A3097C5"/>
                          <w:p w14:paraId="0E849801">
                            <w:r>
                              <w:t xml:space="preserve">  &lt;!-- 4. 表单绑定 --&gt;</w:t>
                            </w:r>
                          </w:p>
                          <w:p w14:paraId="60069076">
                            <w:r>
                              <w:t xml:space="preserve">  &lt;!-- 需要即时验证用 v-model，不需要用 .lazy --&gt;</w:t>
                            </w:r>
                          </w:p>
                          <w:p w14:paraId="4CAE27EF">
                            <w:r>
                              <w:t xml:space="preserve">  &lt;input v-model="search" @input="debouncedSearch"&gt;</w:t>
                            </w:r>
                          </w:p>
                          <w:p w14:paraId="6225F4B9">
                            <w:r>
                              <w:t xml:space="preserve">  &lt;select v-model.lazy="category"&gt;</w:t>
                            </w:r>
                          </w:p>
                          <w:p w14:paraId="65E84A73"/>
                          <w:p w14:paraId="6BB0ED97">
                            <w:r>
                              <w:t xml:space="preserve">  &lt;!-- 5. 避免 v-html --&gt;</w:t>
                            </w:r>
                          </w:p>
                          <w:p w14:paraId="1A311F4A">
                            <w:r>
                              <w:t xml:space="preserve">  &lt;!-- 使用组件代替 --&gt;</w:t>
                            </w:r>
                          </w:p>
                          <w:p w14:paraId="30FDCE01">
                            <w:r>
                              <w:t xml:space="preserve">  &lt;div v-html="userContent"&gt;&lt;/div&gt; &lt;!-- 危险！ --&gt;</w:t>
                            </w:r>
                          </w:p>
                          <w:p w14:paraId="168C241D">
                            <w:r>
                              <w:t xml:space="preserve">  &lt;safe-html :content="userContent"&gt;&lt;/safe-html&gt; &lt;!-- 安全 --&gt;</w:t>
                            </w:r>
                          </w:p>
                          <w:p w14:paraId="22688ADA"/>
                          <w:p w14:paraId="6AAE14AD">
                            <w:r>
                              <w:t xml:space="preserve">  &lt;!-- 6. 自定义指令 --&gt;</w:t>
                            </w:r>
                          </w:p>
                          <w:p w14:paraId="5D140C3C">
                            <w:r>
                              <w:t xml:space="preserve">  &lt;!-- 复用 DOM 操作逻辑 --&gt;</w:t>
                            </w:r>
                          </w:p>
                          <w:p w14:paraId="211EF77E">
                            <w:r>
                              <w:t xml:space="preserve">  &lt;input v-focus&gt;</w:t>
                            </w:r>
                          </w:p>
                          <w:p w14:paraId="61B5A7C7">
                            <w:r>
                              <w:t xml:space="preserve">  &lt;div v-click-outside="close"&gt;&lt;/div&gt;</w:t>
                            </w:r>
                          </w:p>
                          <w:p w14:paraId="6DA12B28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drlha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kzHM&#10;Il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240F6927">
                      <w:r>
                        <w:t>&lt;template&gt;</w:t>
                      </w:r>
                    </w:p>
                    <w:p w14:paraId="66014C5C">
                      <w:r>
                        <w:t xml:space="preserve">  &lt;!-- 1. 条件渲染 --&gt;</w:t>
                      </w:r>
                    </w:p>
                    <w:p w14:paraId="5D2E2573">
                      <w:r>
                        <w:t xml:space="preserve">  &lt;!-- 需要频繁切换用 v-show，很少切换用 v-if --&gt;</w:t>
                      </w:r>
                    </w:p>
                    <w:p w14:paraId="49D66E90">
                      <w:r>
                        <w:t xml:space="preserve">  &lt;div v-show="isLoading"&gt;加载中...&lt;/div&gt;</w:t>
                      </w:r>
                    </w:p>
                    <w:p w14:paraId="226957A0">
                      <w:r>
                        <w:t xml:space="preserve">  &lt;div v-if="user.role === 'admin'"&gt;管理员面板&lt;/div&gt;</w:t>
                      </w:r>
                    </w:p>
                    <w:p w14:paraId="2872C6A9"/>
                    <w:p w14:paraId="0E65DA0F">
                      <w:r>
                        <w:t xml:space="preserve">  &lt;!-- 2. 列表渲染 --&gt;</w:t>
                      </w:r>
                    </w:p>
                    <w:p w14:paraId="76C904A3">
                      <w:r>
                        <w:t xml:space="preserve">  &lt;!-- 总是使用 :key，最好用 id --&gt;</w:t>
                      </w:r>
                    </w:p>
                    <w:p w14:paraId="4D4C2B2F">
                      <w:r>
                        <w:t xml:space="preserve">  &lt;li v-for="user in users" :key="user.id"&gt;</w:t>
                      </w:r>
                    </w:p>
                    <w:p w14:paraId="7B2076E5">
                      <w:r>
                        <w:t xml:space="preserve">    {{ user.name }}</w:t>
                      </w:r>
                    </w:p>
                    <w:p w14:paraId="4BCD21D4">
                      <w:r>
                        <w:t xml:space="preserve">  &lt;/li&gt;</w:t>
                      </w:r>
                    </w:p>
                    <w:p w14:paraId="030C9216"/>
                    <w:p w14:paraId="27BB0D61">
                      <w:r>
                        <w:t xml:space="preserve">  &lt;!-- 3. 事件处理 --&gt;</w:t>
                      </w:r>
                    </w:p>
                    <w:p w14:paraId="64FD87D8">
                      <w:r>
                        <w:t xml:space="preserve">  &lt;!-- 简单逻辑用内联，复杂逻辑用方法 --&gt;</w:t>
                      </w:r>
                    </w:p>
                    <w:p w14:paraId="25FFB073">
                      <w:r>
                        <w:t xml:space="preserve">  &lt;button @click="count++"&gt;{{ count }}&lt;/button&gt;</w:t>
                      </w:r>
                    </w:p>
                    <w:p w14:paraId="19DF2E6A">
                      <w:r>
                        <w:t xml:space="preserve">  &lt;button @click="submitForm"&gt;提交&lt;/button&gt;</w:t>
                      </w:r>
                    </w:p>
                    <w:p w14:paraId="2A3097C5"/>
                    <w:p w14:paraId="0E849801">
                      <w:r>
                        <w:t xml:space="preserve">  &lt;!-- 4. 表单绑定 --&gt;</w:t>
                      </w:r>
                    </w:p>
                    <w:p w14:paraId="60069076">
                      <w:r>
                        <w:t xml:space="preserve">  &lt;!-- 需要即时验证用 v-model，不需要用 .lazy --&gt;</w:t>
                      </w:r>
                    </w:p>
                    <w:p w14:paraId="4CAE27EF">
                      <w:r>
                        <w:t xml:space="preserve">  &lt;input v-model="search" @input="debouncedSearch"&gt;</w:t>
                      </w:r>
                    </w:p>
                    <w:p w14:paraId="6225F4B9">
                      <w:r>
                        <w:t xml:space="preserve">  &lt;select v-model.lazy="category"&gt;</w:t>
                      </w:r>
                    </w:p>
                    <w:p w14:paraId="65E84A73"/>
                    <w:p w14:paraId="6BB0ED97">
                      <w:r>
                        <w:t xml:space="preserve">  &lt;!-- 5. 避免 v-html --&gt;</w:t>
                      </w:r>
                    </w:p>
                    <w:p w14:paraId="1A311F4A">
                      <w:r>
                        <w:t xml:space="preserve">  &lt;!-- 使用组件代替 --&gt;</w:t>
                      </w:r>
                    </w:p>
                    <w:p w14:paraId="30FDCE01">
                      <w:r>
                        <w:t xml:space="preserve">  &lt;div v-html="userContent"&gt;&lt;/div&gt; &lt;!-- 危险！ --&gt;</w:t>
                      </w:r>
                    </w:p>
                    <w:p w14:paraId="168C241D">
                      <w:r>
                        <w:t xml:space="preserve">  &lt;safe-html :content="userContent"&gt;&lt;/safe-html&gt; &lt;!-- 安全 --&gt;</w:t>
                      </w:r>
                    </w:p>
                    <w:p w14:paraId="22688ADA"/>
                    <w:p w14:paraId="6AAE14AD">
                      <w:r>
                        <w:t xml:space="preserve">  &lt;!-- 6. 自定义指令 --&gt;</w:t>
                      </w:r>
                    </w:p>
                    <w:p w14:paraId="5D140C3C">
                      <w:r>
                        <w:t xml:space="preserve">  &lt;!-- 复用 DOM 操作逻辑 --&gt;</w:t>
                      </w:r>
                    </w:p>
                    <w:p w14:paraId="211EF77E">
                      <w:r>
                        <w:t xml:space="preserve">  &lt;input v-focus&gt;</w:t>
                      </w:r>
                    </w:p>
                    <w:p w14:paraId="61B5A7C7">
                      <w:r>
                        <w:t xml:space="preserve">  &lt;div v-click-outside="close"&gt;&lt;/div&gt;</w:t>
                      </w:r>
                    </w:p>
                    <w:p w14:paraId="6DA12B28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E526FB4">
      <w:pPr>
        <w:pStyle w:val="3"/>
      </w:pPr>
      <w:r>
        <w:t>练习：识别指令</w:t>
      </w:r>
    </w:p>
    <w:p w14:paraId="4DD875D4"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40" name="文本框 bxrp8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C8D857B">
                            <w:r>
                              <w:t>&lt;template&gt;</w:t>
                            </w:r>
                          </w:p>
                          <w:p w14:paraId="77EB45AC">
                            <w:r>
                              <w:t xml:space="preserve">  &lt;!-- 练习：指出每行代码用了什么指令 --&gt;</w:t>
                            </w:r>
                          </w:p>
                          <w:p w14:paraId="15EE9C06">
                            <w:r>
                              <w:t xml:space="preserve">  &lt;div id="app"&gt;</w:t>
                            </w:r>
                          </w:p>
                          <w:p w14:paraId="7AB862F1">
                            <w:r>
                              <w:t xml:space="preserve">    &lt;h1 v-if="showTitle"&gt;{{ title }}&lt;/h1&gt;</w:t>
                            </w:r>
                          </w:p>
                          <w:p w14:paraId="5CD3E0FE">
                            <w:r>
                              <w:t xml:space="preserve">    </w:t>
                            </w:r>
                          </w:p>
                          <w:p w14:paraId="039C779B">
                            <w:r>
                              <w:t xml:space="preserve">    &lt;ul&gt;</w:t>
                            </w:r>
                          </w:p>
                          <w:p w14:paraId="57089F64">
                            <w:r>
                              <w:t xml:space="preserve">      &lt;li v-for="item in list" :key="item.id" @click="selectItem(item)"&gt;</w:t>
                            </w:r>
                          </w:p>
                          <w:p w14:paraId="02CA212A">
                            <w:r>
                              <w:t xml:space="preserve">        {{ item.name }}</w:t>
                            </w:r>
                          </w:p>
                          <w:p w14:paraId="39FD12C0">
                            <w:r>
                              <w:t xml:space="preserve">      &lt;/li&gt;</w:t>
                            </w:r>
                          </w:p>
                          <w:p w14:paraId="1FAD4C6F">
                            <w:r>
                              <w:t xml:space="preserve">    &lt;/ul&gt;</w:t>
                            </w:r>
                          </w:p>
                          <w:p w14:paraId="43D4A14B">
                            <w:r>
                              <w:t xml:space="preserve">    </w:t>
                            </w:r>
                          </w:p>
                          <w:p w14:paraId="2B43AF9D">
                            <w:r>
                              <w:t xml:space="preserve">    &lt;form @submit.prevent="handleSubmit"&gt;</w:t>
                            </w:r>
                          </w:p>
                          <w:p w14:paraId="656365C0">
                            <w:r>
                              <w:t xml:space="preserve">      &lt;input v-model="inputText" placeholder="输入内容"&gt;</w:t>
                            </w:r>
                          </w:p>
                          <w:p w14:paraId="735C80BE">
                            <w:r>
                              <w:t xml:space="preserve">      &lt;button type="submit"&gt;提交&lt;/button&gt;</w:t>
                            </w:r>
                          </w:p>
                          <w:p w14:paraId="38DD39C9">
                            <w:r>
                              <w:t xml:space="preserve">    &lt;/form&gt;</w:t>
                            </w:r>
                          </w:p>
                          <w:p w14:paraId="7D2A5B50">
                            <w:r>
                              <w:t xml:space="preserve">    </w:t>
                            </w:r>
                          </w:p>
                          <w:p w14:paraId="36913114">
                            <w:r>
                              <w:t xml:space="preserve">    &lt;div v-show="!isMobile" class="desktop-only"&gt;</w:t>
                            </w:r>
                          </w:p>
                          <w:p w14:paraId="1A63186A">
                            <w:r>
                              <w:t xml:space="preserve">      仅桌面端显示</w:t>
                            </w:r>
                          </w:p>
                          <w:p w14:paraId="63C30F96">
                            <w:r>
                              <w:t xml:space="preserve">    &lt;/div&gt;</w:t>
                            </w:r>
                          </w:p>
                          <w:p w14:paraId="20ECE54D">
                            <w:r>
                              <w:t xml:space="preserve">    </w:t>
                            </w:r>
                          </w:p>
                          <w:p w14:paraId="39E641B0">
                            <w:r>
                              <w:t xml:space="preserve">    &lt;my-component v-slot:default="{ data }"&gt;</w:t>
                            </w:r>
                          </w:p>
                          <w:p w14:paraId="5409FE97">
                            <w:r>
                              <w:t xml:space="preserve">      {{ data }}</w:t>
                            </w:r>
                          </w:p>
                          <w:p w14:paraId="552D0CBB">
                            <w:r>
                              <w:t xml:space="preserve">    &lt;/my-component&gt;</w:t>
                            </w:r>
                          </w:p>
                          <w:p w14:paraId="57569AD1">
                            <w:r>
                              <w:t xml:space="preserve">  &lt;/div&gt;</w:t>
                            </w:r>
                          </w:p>
                          <w:p w14:paraId="325B1E9A">
                            <w:r>
                              <w:t>&lt;/template&gt;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bxrp8s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UDgI&#10;JV0CAADi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C8D857B">
                      <w:r>
                        <w:t>&lt;template&gt;</w:t>
                      </w:r>
                    </w:p>
                    <w:p w14:paraId="77EB45AC">
                      <w:r>
                        <w:t xml:space="preserve">  &lt;!-- 练习：指出每行代码用了什么指令 --&gt;</w:t>
                      </w:r>
                    </w:p>
                    <w:p w14:paraId="15EE9C06">
                      <w:r>
                        <w:t xml:space="preserve">  &lt;div id="app"&gt;</w:t>
                      </w:r>
                    </w:p>
                    <w:p w14:paraId="7AB862F1">
                      <w:r>
                        <w:t xml:space="preserve">    &lt;h1 v-if="showTitle"&gt;{{ title }}&lt;/h1&gt;</w:t>
                      </w:r>
                    </w:p>
                    <w:p w14:paraId="5CD3E0FE">
                      <w:r>
                        <w:t xml:space="preserve">    </w:t>
                      </w:r>
                    </w:p>
                    <w:p w14:paraId="039C779B">
                      <w:r>
                        <w:t xml:space="preserve">    &lt;ul&gt;</w:t>
                      </w:r>
                    </w:p>
                    <w:p w14:paraId="57089F64">
                      <w:r>
                        <w:t xml:space="preserve">      &lt;li v-for="item in list" :key="item.id" @click="selectItem(item)"&gt;</w:t>
                      </w:r>
                    </w:p>
                    <w:p w14:paraId="02CA212A">
                      <w:r>
                        <w:t xml:space="preserve">        {{ item.name }}</w:t>
                      </w:r>
                    </w:p>
                    <w:p w14:paraId="39FD12C0">
                      <w:r>
                        <w:t xml:space="preserve">      &lt;/li&gt;</w:t>
                      </w:r>
                    </w:p>
                    <w:p w14:paraId="1FAD4C6F">
                      <w:r>
                        <w:t xml:space="preserve">    &lt;/ul&gt;</w:t>
                      </w:r>
                    </w:p>
                    <w:p w14:paraId="43D4A14B">
                      <w:r>
                        <w:t xml:space="preserve">    </w:t>
                      </w:r>
                    </w:p>
                    <w:p w14:paraId="2B43AF9D">
                      <w:r>
                        <w:t xml:space="preserve">    &lt;form @submit.prevent="handleSubmit"&gt;</w:t>
                      </w:r>
                    </w:p>
                    <w:p w14:paraId="656365C0">
                      <w:r>
                        <w:t xml:space="preserve">      &lt;input v-model="inputText" placeholder="输入内容"&gt;</w:t>
                      </w:r>
                    </w:p>
                    <w:p w14:paraId="735C80BE">
                      <w:r>
                        <w:t xml:space="preserve">      &lt;button type="submit"&gt;提交&lt;/button&gt;</w:t>
                      </w:r>
                    </w:p>
                    <w:p w14:paraId="38DD39C9">
                      <w:r>
                        <w:t xml:space="preserve">    &lt;/form&gt;</w:t>
                      </w:r>
                    </w:p>
                    <w:p w14:paraId="7D2A5B50">
                      <w:r>
                        <w:t xml:space="preserve">    </w:t>
                      </w:r>
                    </w:p>
                    <w:p w14:paraId="36913114">
                      <w:r>
                        <w:t xml:space="preserve">    &lt;div v-show="!isMobile" class="desktop-only"&gt;</w:t>
                      </w:r>
                    </w:p>
                    <w:p w14:paraId="1A63186A">
                      <w:r>
                        <w:t xml:space="preserve">      仅桌面端显示</w:t>
                      </w:r>
                    </w:p>
                    <w:p w14:paraId="63C30F96">
                      <w:r>
                        <w:t xml:space="preserve">    &lt;/div&gt;</w:t>
                      </w:r>
                    </w:p>
                    <w:p w14:paraId="20ECE54D">
                      <w:r>
                        <w:t xml:space="preserve">    </w:t>
                      </w:r>
                    </w:p>
                    <w:p w14:paraId="39E641B0">
                      <w:r>
                        <w:t xml:space="preserve">    &lt;my-component v-slot:default="{ data }"&gt;</w:t>
                      </w:r>
                    </w:p>
                    <w:p w14:paraId="5409FE97">
                      <w:r>
                        <w:t xml:space="preserve">      {{ data }}</w:t>
                      </w:r>
                    </w:p>
                    <w:p w14:paraId="552D0CBB">
                      <w:r>
                        <w:t xml:space="preserve">    &lt;/my-component&gt;</w:t>
                      </w:r>
                    </w:p>
                    <w:p w14:paraId="57569AD1">
                      <w:r>
                        <w:t xml:space="preserve">  &lt;/div&gt;</w:t>
                      </w:r>
                    </w:p>
                    <w:p w14:paraId="325B1E9A">
                      <w:r>
                        <w:t>&lt;/template&gt;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D9187E7">
      <w:r>
        <w:rPr>
          <w:b/>
        </w:rPr>
        <w:t>答案</w:t>
      </w:r>
      <w:r>
        <w:t>：</w:t>
      </w:r>
    </w:p>
    <w:p w14:paraId="41B82AA5">
      <w:pPr>
        <w:numPr>
          <w:ilvl w:val="0"/>
          <w:numId w:val="26"/>
        </w:numPr>
      </w:pPr>
      <w:r>
        <w:rPr>
          <w:rStyle w:val="24"/>
          <w:color w:val="D34097"/>
          <w:shd w:val="clear" w:fill="E9EBED"/>
        </w:rPr>
        <w:t>v-if</w:t>
      </w:r>
      <w:r>
        <w:t xml:space="preserve"> - 条件渲染</w:t>
      </w:r>
    </w:p>
    <w:p w14:paraId="62D8544E">
      <w:pPr>
        <w:numPr>
          <w:ilvl w:val="0"/>
          <w:numId w:val="26"/>
        </w:numPr>
      </w:pPr>
      <w:r>
        <w:rPr>
          <w:rStyle w:val="24"/>
          <w:color w:val="D34097"/>
          <w:shd w:val="clear" w:fill="E9EBED"/>
        </w:rPr>
        <w:t>v-for</w:t>
      </w:r>
      <w:r>
        <w:t xml:space="preserve"> - 列表渲染</w:t>
      </w:r>
    </w:p>
    <w:p w14:paraId="113C7EEE">
      <w:pPr>
        <w:numPr>
          <w:ilvl w:val="0"/>
          <w:numId w:val="26"/>
        </w:numPr>
      </w:pPr>
      <w:r>
        <w:rPr>
          <w:rStyle w:val="24"/>
          <w:color w:val="D34097"/>
          <w:shd w:val="clear" w:fill="E9EBED"/>
        </w:rPr>
        <w:t>:key</w:t>
      </w:r>
      <w:r>
        <w:t xml:space="preserve"> - </w:t>
      </w:r>
      <w:r>
        <w:rPr>
          <w:rStyle w:val="24"/>
          <w:color w:val="D34097"/>
          <w:shd w:val="clear" w:fill="E9EBED"/>
        </w:rPr>
        <w:t>v-bind:key</w:t>
      </w:r>
      <w:r>
        <w:t xml:space="preserve"> 的缩写</w:t>
      </w:r>
    </w:p>
    <w:p w14:paraId="75F17697">
      <w:pPr>
        <w:numPr>
          <w:ilvl w:val="0"/>
          <w:numId w:val="26"/>
        </w:numPr>
      </w:pPr>
      <w:r>
        <w:rPr>
          <w:rStyle w:val="24"/>
          <w:color w:val="D34097"/>
          <w:shd w:val="clear" w:fill="E9EBED"/>
        </w:rPr>
        <w:t>@click</w:t>
      </w:r>
      <w:r>
        <w:t xml:space="preserve"> - </w:t>
      </w:r>
      <w:r>
        <w:rPr>
          <w:rStyle w:val="24"/>
          <w:color w:val="D34097"/>
          <w:shd w:val="clear" w:fill="E9EBED"/>
        </w:rPr>
        <w:t>v-on:click</w:t>
      </w:r>
      <w:r>
        <w:t xml:space="preserve"> 的缩写</w:t>
      </w:r>
    </w:p>
    <w:p w14:paraId="1D16479B">
      <w:pPr>
        <w:numPr>
          <w:ilvl w:val="0"/>
          <w:numId w:val="26"/>
        </w:numPr>
      </w:pPr>
      <w:r>
        <w:rPr>
          <w:rStyle w:val="24"/>
          <w:color w:val="D34097"/>
          <w:shd w:val="clear" w:fill="E9EBED"/>
        </w:rPr>
        <w:t>@submit.prevent</w:t>
      </w:r>
      <w:r>
        <w:t xml:space="preserve"> - 事件监听 + 修饰符</w:t>
      </w:r>
    </w:p>
    <w:p w14:paraId="6F8920DE">
      <w:pPr>
        <w:numPr>
          <w:ilvl w:val="0"/>
          <w:numId w:val="26"/>
        </w:numPr>
      </w:pPr>
      <w:r>
        <w:rPr>
          <w:rStyle w:val="24"/>
          <w:color w:val="D34097"/>
          <w:shd w:val="clear" w:fill="E9EBED"/>
        </w:rPr>
        <w:t>v-model</w:t>
      </w:r>
      <w:r>
        <w:t xml:space="preserve"> - 双向绑定</w:t>
      </w:r>
    </w:p>
    <w:p w14:paraId="31C7C3CF">
      <w:pPr>
        <w:numPr>
          <w:ilvl w:val="0"/>
          <w:numId w:val="26"/>
        </w:numPr>
      </w:pPr>
      <w:r>
        <w:rPr>
          <w:rStyle w:val="24"/>
          <w:color w:val="D34097"/>
          <w:shd w:val="clear" w:fill="E9EBED"/>
        </w:rPr>
        <w:t>v-show</w:t>
      </w:r>
      <w:r>
        <w:t xml:space="preserve"> - 条件显示</w:t>
      </w:r>
    </w:p>
    <w:p w14:paraId="08521597">
      <w:pPr>
        <w:numPr>
          <w:ilvl w:val="0"/>
          <w:numId w:val="26"/>
        </w:numPr>
      </w:pPr>
      <w:r>
        <w:rPr>
          <w:rStyle w:val="24"/>
          <w:color w:val="D34097"/>
          <w:shd w:val="clear" w:fill="E9EBED"/>
        </w:rPr>
        <w:t>v-slot</w:t>
      </w:r>
      <w:r>
        <w:t xml:space="preserve"> - 作用域插槽</w:t>
      </w:r>
    </w:p>
    <w:p w14:paraId="59C43B4A">
      <w:r>
        <w:t>记住：Vue 指令是 Vue 模板的</w:t>
      </w:r>
      <w:r>
        <w:rPr>
          <w:b/>
        </w:rPr>
        <w:t>核心魔法</w:t>
      </w:r>
      <w:r>
        <w:t>，掌握它们就能编写出强大而优雅的 Vue 应用！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9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4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5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4942D7E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3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0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table" w:customStyle="1" w:styleId="21">
    <w:name w:val="Doc Table Column 1st"/>
    <w:basedOn w:val="17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2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3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4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130</Pages>
  <Words>2029</Words>
  <Characters>2714</Characters>
  <TotalTime>2</TotalTime>
  <ScaleCrop>false</ScaleCrop>
  <LinksUpToDate>false</LinksUpToDate>
  <CharactersWithSpaces>2871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2026-06-06T15:20:00Z</dcterms:created>
  <dc:creator>37549</dc:creator>
  <cp:lastModifiedBy>周予</cp:lastModifiedBy>
  <dcterms:modified xsi:type="dcterms:W3CDTF">2026-06-06T07:24:14Z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eyJoZGlkIjoiMGI4YTY2NzNjYzhhMDBjYjhiZDFjNDRhZjk5ZjcyM2MiLCJ1c2VySWQiOiIxNDIyODk1Nzk2In0=</vt:lpwstr>
  </property>
  <property fmtid="{D5CDD505-2E9C-101B-9397-08002B2CF9AE}" pid="3" name="KSOProductBuildVer">
    <vt:lpwstr>2052-12.1.0.21915</vt:lpwstr>
  </property>
  <property fmtid="{D5CDD505-2E9C-101B-9397-08002B2CF9AE}" pid="4" name="ICV">
    <vt:lpwstr>BBF9F74F2A994FE19E4418FD21086244_12</vt:lpwstr>
  </property>
</Properties>
</file>